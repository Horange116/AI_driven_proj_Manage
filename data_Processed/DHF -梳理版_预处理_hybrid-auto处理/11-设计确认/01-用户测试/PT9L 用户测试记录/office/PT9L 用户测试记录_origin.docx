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C6A51" w:rsidRDefault="009C6A51">
      <w:pPr>
        <w:jc w:val="center"/>
        <w:rPr>
          <w:rFonts w:ascii="宋体" w:hAnsi="宋体" w:hint="eastAsia"/>
          <w:b/>
          <w:sz w:val="84"/>
          <w:szCs w:val="84"/>
        </w:rPr>
      </w:pPr>
    </w:p>
    <w:p w:rsidR="009C6A51" w:rsidRDefault="009C6A51">
      <w:pPr>
        <w:jc w:val="center"/>
        <w:rPr>
          <w:rFonts w:ascii="宋体" w:hAnsi="宋体" w:hint="eastAsia"/>
          <w:b/>
          <w:sz w:val="84"/>
          <w:szCs w:val="84"/>
        </w:rPr>
      </w:pPr>
    </w:p>
    <w:p w:rsidR="009C6A51" w:rsidRDefault="009C6A51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用户测试记录</w:t>
      </w:r>
    </w:p>
    <w:p w:rsidR="009C6A51" w:rsidRDefault="009C6A51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(</w:t>
      </w:r>
      <w:r>
        <w:rPr>
          <w:b/>
          <w:sz w:val="44"/>
        </w:rPr>
        <w:t>V</w:t>
      </w:r>
      <w:r>
        <w:rPr>
          <w:rFonts w:hint="eastAsia"/>
          <w:b/>
          <w:sz w:val="44"/>
        </w:rPr>
        <w:t>1</w:t>
      </w:r>
      <w:r>
        <w:rPr>
          <w:b/>
          <w:sz w:val="44"/>
        </w:rPr>
        <w:t>.0</w:t>
      </w:r>
      <w:r>
        <w:rPr>
          <w:rFonts w:hint="eastAsia"/>
          <w:b/>
          <w:sz w:val="44"/>
        </w:rPr>
        <w:t>)</w:t>
      </w:r>
    </w:p>
    <w:p w:rsidR="009C6A51" w:rsidRDefault="009C6A51">
      <w:pPr>
        <w:rPr>
          <w:rFonts w:ascii="Arial" w:hAnsi="Arial"/>
          <w:sz w:val="32"/>
        </w:rPr>
      </w:pPr>
    </w:p>
    <w:p w:rsidR="009C6A51" w:rsidRDefault="009C6A51">
      <w:pPr>
        <w:rPr>
          <w:rFonts w:ascii="Arial" w:hAnsi="Arial" w:hint="eastAsia"/>
          <w:sz w:val="32"/>
        </w:rPr>
      </w:pPr>
    </w:p>
    <w:p w:rsidR="009C6A51" w:rsidRDefault="009C6A51">
      <w:pPr>
        <w:rPr>
          <w:rFonts w:ascii="Arial" w:hAnsi="Arial" w:hint="eastAsia"/>
          <w:sz w:val="32"/>
        </w:rPr>
      </w:pPr>
    </w:p>
    <w:p w:rsidR="009C6A51" w:rsidRDefault="009C6A51">
      <w:pPr>
        <w:rPr>
          <w:rFonts w:ascii="Arial" w:hAnsi="Arial" w:hint="eastAsia"/>
          <w:sz w:val="32"/>
        </w:rPr>
      </w:pPr>
      <w:r>
        <w:rPr>
          <w:rFonts w:ascii="Arial" w:hAnsi="Arial" w:hint="eastAsia"/>
          <w:sz w:val="32"/>
        </w:rPr>
        <w:t xml:space="preserve"> </w:t>
      </w:r>
    </w:p>
    <w:p w:rsidR="009C6A51" w:rsidRDefault="009C6A51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  <w:u w:val="single"/>
        </w:rPr>
      </w:pPr>
      <w:r>
        <w:rPr>
          <w:rFonts w:ascii="宋体" w:hAnsi="宋体" w:hint="eastAsia"/>
          <w:bCs/>
          <w:sz w:val="28"/>
          <w:szCs w:val="28"/>
        </w:rPr>
        <w:t>产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品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型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号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PT9L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9C6A51" w:rsidRDefault="009C6A51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项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目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编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号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Cs/>
          <w:sz w:val="28"/>
          <w:szCs w:val="28"/>
          <w:u w:val="single"/>
        </w:rPr>
        <w:t>30000078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9C6A51" w:rsidRDefault="009C6A51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产品</w:t>
      </w:r>
      <w:r>
        <w:rPr>
          <w:rFonts w:ascii="宋体" w:hAnsi="宋体" w:hint="eastAsia"/>
          <w:bCs/>
          <w:sz w:val="28"/>
          <w:szCs w:val="28"/>
        </w:rPr>
        <w:t>/</w:t>
      </w:r>
      <w:r>
        <w:rPr>
          <w:rFonts w:ascii="宋体" w:hAnsi="宋体" w:hint="eastAsia"/>
          <w:bCs/>
          <w:sz w:val="28"/>
          <w:szCs w:val="28"/>
        </w:rPr>
        <w:t>项目名称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u w:val="single"/>
        </w:rPr>
        <w:t>红外体温计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9C6A51" w:rsidRDefault="009C6A51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9C6A51" w:rsidRDefault="009C6A51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9C6A51" w:rsidRDefault="009C6A51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9C6A51" w:rsidRDefault="009C6A51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报告整理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9C6A51" w:rsidRDefault="009C6A51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9C6A51" w:rsidRDefault="009C6A51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9C6A51" w:rsidRDefault="009C6A51">
      <w:pPr>
        <w:spacing w:line="360" w:lineRule="auto"/>
        <w:textAlignment w:val="baseline"/>
        <w:rPr>
          <w:rFonts w:ascii="宋体" w:hAnsi="宋体" w:hint="eastAsia"/>
          <w:kern w:val="0"/>
          <w:sz w:val="24"/>
          <w:u w:val="single"/>
        </w:rPr>
        <w:sectPr w:rsidR="00000000">
          <w:headerReference w:type="default" r:id="rId7"/>
          <w:footerReference w:type="even" r:id="rId8"/>
          <w:pgSz w:w="11906" w:h="16838"/>
          <w:pgMar w:top="851" w:right="1134" w:bottom="567" w:left="1134" w:header="567" w:footer="567" w:gutter="0"/>
          <w:cols w:space="720"/>
          <w:docGrid w:type="lines" w:linePitch="312"/>
        </w:sectPr>
      </w:pPr>
    </w:p>
    <w:p w:rsidR="009C6A51" w:rsidRDefault="009C6A51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340"/>
        <w:gridCol w:w="3909"/>
        <w:gridCol w:w="771"/>
        <w:gridCol w:w="1003"/>
        <w:gridCol w:w="1077"/>
      </w:tblGrid>
      <w:tr w:rsidR="00000000">
        <w:trPr>
          <w:trHeight w:val="919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起草日期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起草人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审核人</w:t>
            </w: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Cs w:val="21"/>
                <w:lang w:eastAsia="en-US"/>
              </w:rPr>
            </w:pPr>
            <w:r>
              <w:rPr>
                <w:rFonts w:ascii="Arial" w:hAnsi="Arial" w:hint="eastAsia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202</w:t>
            </w:r>
            <w:r>
              <w:rPr>
                <w:rFonts w:ascii="Arial" w:hAnsi="Arial" w:hint="eastAsia"/>
                <w:sz w:val="24"/>
              </w:rPr>
              <w:t>4</w:t>
            </w:r>
            <w:r>
              <w:rPr>
                <w:rFonts w:ascii="Arial" w:hAnsi="Arial" w:hint="eastAsia"/>
                <w:sz w:val="24"/>
              </w:rPr>
              <w:t>.0</w:t>
            </w:r>
            <w:r>
              <w:rPr>
                <w:rFonts w:ascii="Arial" w:hAnsi="Arial" w:hint="eastAsia"/>
                <w:sz w:val="24"/>
              </w:rPr>
              <w:t>5</w:t>
            </w:r>
            <w:r>
              <w:rPr>
                <w:rFonts w:ascii="Arial" w:hAnsi="Arial" w:hint="eastAsia"/>
                <w:sz w:val="24"/>
              </w:rPr>
              <w:t>.</w:t>
            </w:r>
            <w:r>
              <w:rPr>
                <w:rFonts w:ascii="Arial" w:hAnsi="Arial" w:hint="eastAsia"/>
                <w:sz w:val="24"/>
              </w:rPr>
              <w:t>24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起草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V1.0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王迪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9C6A51" w:rsidRDefault="009C6A51">
      <w:pPr>
        <w:jc w:val="center"/>
        <w:rPr>
          <w:rFonts w:hint="eastAsia"/>
          <w:b/>
          <w:sz w:val="36"/>
        </w:rPr>
      </w:pPr>
      <w:r>
        <w:rPr>
          <w:b/>
          <w:sz w:val="24"/>
        </w:rPr>
        <w:br w:type="page"/>
      </w:r>
      <w:r>
        <w:rPr>
          <w:rFonts w:hint="eastAsia"/>
          <w:b/>
          <w:sz w:val="36"/>
        </w:rPr>
        <w:lastRenderedPageBreak/>
        <w:t>用户现场测试记录统计表</w:t>
      </w:r>
    </w:p>
    <w:tbl>
      <w:tblPr>
        <w:tblW w:w="862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1487"/>
        <w:gridCol w:w="1812"/>
        <w:gridCol w:w="1417"/>
        <w:gridCol w:w="2268"/>
        <w:gridCol w:w="993"/>
      </w:tblGrid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用户编号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用户类别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软件版本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测试人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备注</w:t>
            </w: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 w:hint="eastAsia"/>
                <w:sz w:val="24"/>
                <w:szCs w:val="24"/>
              </w:rPr>
            </w:pPr>
            <w:r>
              <w:rPr>
                <w:rFonts w:ascii="Arial" w:hAnsi="Arial" w:hint="eastAsia"/>
                <w:sz w:val="24"/>
                <w:szCs w:val="24"/>
              </w:rPr>
              <w:t>1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2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4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5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6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7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8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9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1</w:t>
            </w:r>
            <w:r>
              <w:rPr>
                <w:rFonts w:ascii="Arial" w:hAnsi="Arial"/>
                <w:sz w:val="28"/>
              </w:rPr>
              <w:t>0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1</w:t>
            </w:r>
            <w:r>
              <w:rPr>
                <w:rFonts w:ascii="Arial" w:hAnsi="Arial"/>
                <w:sz w:val="28"/>
              </w:rPr>
              <w:t>1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  <w:tr w:rsidR="00000000">
        <w:trPr>
          <w:trHeight w:val="454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 w:hint="eastAsia"/>
                <w:sz w:val="28"/>
              </w:rPr>
              <w:t>1</w:t>
            </w:r>
            <w:r>
              <w:rPr>
                <w:rFonts w:ascii="Arial" w:hAnsi="Arial"/>
                <w:sz w:val="28"/>
              </w:rPr>
              <w:t>2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专业技术人员</w:t>
            </w:r>
          </w:p>
          <w:p w:rsidR="009C6A51" w:rsidRDefault="009C6A51">
            <w:pPr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□普通用户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国内</w:t>
            </w:r>
          </w:p>
          <w:p w:rsidR="009C6A51" w:rsidRDefault="009C6A5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□美版</w:t>
            </w:r>
          </w:p>
          <w:p w:rsidR="009C6A51" w:rsidRDefault="009C6A51">
            <w:pPr>
              <w:jc w:val="left"/>
              <w:rPr>
                <w:rFonts w:ascii="Arial" w:hAnsi="Arial"/>
                <w:sz w:val="28"/>
              </w:rPr>
            </w:pPr>
            <w:r>
              <w:rPr>
                <w:rFonts w:ascii="宋体" w:hAnsi="宋体" w:hint="eastAsia"/>
                <w:szCs w:val="21"/>
              </w:rPr>
              <w:t>□欧版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A51" w:rsidRDefault="009C6A51">
            <w:pPr>
              <w:jc w:val="center"/>
              <w:rPr>
                <w:rFonts w:ascii="Arial" w:hAnsi="宋体"/>
                <w:sz w:val="28"/>
              </w:rPr>
            </w:pPr>
          </w:p>
        </w:tc>
      </w:tr>
    </w:tbl>
    <w:p w:rsidR="009C6A51" w:rsidRDefault="009C6A51"/>
    <w:p w:rsidR="009C6A51" w:rsidRDefault="009C6A51">
      <w:pPr>
        <w:spacing w:line="360" w:lineRule="auto"/>
        <w:jc w:val="center"/>
        <w:rPr>
          <w:sz w:val="24"/>
          <w:szCs w:val="24"/>
        </w:rPr>
      </w:pPr>
    </w:p>
    <w:p w:rsidR="009C6A51" w:rsidRDefault="009C6A51">
      <w:pPr>
        <w:spacing w:line="360" w:lineRule="auto"/>
        <w:jc w:val="center"/>
        <w:rPr>
          <w:rFonts w:hint="eastAsia"/>
          <w:sz w:val="24"/>
          <w:szCs w:val="24"/>
        </w:rPr>
        <w:sectPr w:rsidR="00000000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  <w:r>
        <w:rPr>
          <w:rFonts w:hint="eastAsia"/>
          <w:sz w:val="24"/>
          <w:szCs w:val="24"/>
        </w:rPr>
        <w:t>共计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</w:rPr>
        <w:t>受试用户，参见用户现场测试。</w:t>
      </w:r>
    </w:p>
    <w:p w:rsidR="009C6A51" w:rsidRDefault="009C6A51">
      <w:pPr>
        <w:spacing w:line="360" w:lineRule="auto"/>
        <w:jc w:val="center"/>
        <w:rPr>
          <w:rFonts w:hint="eastAsia"/>
          <w:sz w:val="24"/>
          <w:szCs w:val="24"/>
        </w:rPr>
      </w:pPr>
    </w:p>
    <w:p w:rsidR="009C6A51" w:rsidRDefault="009C6A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用户现场测试记录文件清单：</w:t>
      </w:r>
    </w:p>
    <w:p w:rsidR="009C6A51" w:rsidRDefault="009C6A51">
      <w:pPr>
        <w:rPr>
          <w:rFonts w:hint="eastAsia"/>
        </w:rPr>
      </w:pPr>
    </w:p>
    <w:p w:rsidR="009C6A51" w:rsidRDefault="009C6A51">
      <w:pPr>
        <w:numPr>
          <w:ilvl w:val="0"/>
          <w:numId w:val="3"/>
        </w:numPr>
        <w:spacing w:line="360" w:lineRule="auto"/>
        <w:ind w:left="476" w:hangingChars="170" w:hanging="47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《受试用户信息记录表》</w:t>
      </w:r>
    </w:p>
    <w:p w:rsidR="009C6A51" w:rsidRDefault="009C6A51">
      <w:pPr>
        <w:numPr>
          <w:ilvl w:val="0"/>
          <w:numId w:val="3"/>
        </w:numPr>
        <w:spacing w:line="360" w:lineRule="auto"/>
        <w:ind w:left="476" w:hangingChars="170" w:hanging="47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《用户现场测试记录表》</w:t>
      </w:r>
    </w:p>
    <w:p w:rsidR="009C6A51" w:rsidRDefault="009C6A51">
      <w:pPr>
        <w:numPr>
          <w:ilvl w:val="0"/>
          <w:numId w:val="3"/>
        </w:numPr>
        <w:spacing w:line="360" w:lineRule="auto"/>
        <w:ind w:left="476" w:hangingChars="170" w:hanging="47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《用户现场测试问卷调查表》</w:t>
      </w:r>
    </w:p>
    <w:p w:rsidR="009C6A51" w:rsidRDefault="009C6A51">
      <w:pPr>
        <w:rPr>
          <w:sz w:val="24"/>
          <w:szCs w:val="24"/>
        </w:rPr>
      </w:pPr>
    </w:p>
    <w:p w:rsidR="009C6A51" w:rsidRDefault="009C6A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：受试用户信息记录表</w:t>
      </w:r>
    </w:p>
    <w:p w:rsidR="009C6A51" w:rsidRDefault="009C6A51">
      <w:pPr>
        <w:spacing w:line="400" w:lineRule="exact"/>
        <w:ind w:left="360"/>
        <w:rPr>
          <w:rFonts w:hint="eastAsia"/>
          <w:sz w:val="28"/>
          <w:szCs w:val="28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3"/>
        <w:gridCol w:w="4949"/>
      </w:tblGrid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受试用户编号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受试用户类别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>专业技术人员</w:t>
            </w:r>
            <w:r>
              <w:rPr>
                <w:rFonts w:hint="eastAsia"/>
                <w:sz w:val="28"/>
                <w:szCs w:val="28"/>
              </w:rPr>
              <w:t xml:space="preserve">     </w:t>
            </w:r>
            <w:r>
              <w:rPr>
                <w:rFonts w:ascii="宋体" w:hAnsi="宋体" w:hint="eastAsia"/>
                <w:sz w:val="28"/>
                <w:szCs w:val="28"/>
              </w:rPr>
              <w:t>□普通用户</w:t>
            </w: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>男</w:t>
            </w:r>
            <w:r>
              <w:rPr>
                <w:rFonts w:hint="eastAsia"/>
                <w:sz w:val="28"/>
                <w:szCs w:val="28"/>
              </w:rPr>
              <w:t xml:space="preserve">           </w:t>
            </w:r>
            <w:r>
              <w:rPr>
                <w:rFonts w:ascii="宋体" w:hAnsi="宋体" w:hint="eastAsia"/>
                <w:sz w:val="28"/>
                <w:szCs w:val="28"/>
              </w:rPr>
              <w:t>□女</w:t>
            </w: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年龄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软件版本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□国内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□美版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>□欧版</w:t>
            </w:r>
          </w:p>
        </w:tc>
      </w:tr>
      <w:tr w:rsidR="00000000">
        <w:tc>
          <w:tcPr>
            <w:tcW w:w="3213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教育程度</w:t>
            </w:r>
          </w:p>
        </w:tc>
        <w:tc>
          <w:tcPr>
            <w:tcW w:w="4949" w:type="dxa"/>
            <w:vAlign w:val="center"/>
          </w:tcPr>
          <w:p w:rsidR="009C6A51" w:rsidRDefault="009C6A51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□初中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□高中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>□大学</w:t>
            </w:r>
          </w:p>
        </w:tc>
      </w:tr>
    </w:tbl>
    <w:p w:rsidR="009C6A51" w:rsidRDefault="009C6A51">
      <w:pPr>
        <w:pStyle w:val="af0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9C6A51" w:rsidRDefault="009C6A51">
      <w:pPr>
        <w:pStyle w:val="af0"/>
        <w:spacing w:line="400" w:lineRule="exact"/>
        <w:ind w:firstLineChars="0" w:firstLine="0"/>
        <w:rPr>
          <w:sz w:val="28"/>
          <w:szCs w:val="28"/>
        </w:rPr>
        <w:sectPr w:rsidR="00000000">
          <w:footerReference w:type="default" r:id="rId11"/>
          <w:footerReference w:type="first" r:id="rId12"/>
          <w:pgSz w:w="11906" w:h="16838"/>
          <w:pgMar w:top="1440" w:right="1800" w:bottom="1440" w:left="1800" w:header="851" w:footer="992" w:gutter="0"/>
          <w:pgNumType w:start="1"/>
          <w:cols w:space="720"/>
          <w:titlePg/>
          <w:docGrid w:type="lines" w:linePitch="312"/>
        </w:sectPr>
      </w:pPr>
    </w:p>
    <w:p w:rsidR="009C6A51" w:rsidRDefault="009C6A51">
      <w:pPr>
        <w:pStyle w:val="af0"/>
        <w:spacing w:line="400" w:lineRule="exact"/>
        <w:ind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：用户现场测试记录表</w:t>
      </w:r>
    </w:p>
    <w:tbl>
      <w:tblPr>
        <w:tblW w:w="1428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1680"/>
        <w:gridCol w:w="5130"/>
        <w:gridCol w:w="2535"/>
        <w:gridCol w:w="294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68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操作要求列表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2535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73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安装电池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widowControl/>
              <w:spacing w:line="4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Cs w:val="21"/>
              </w:rPr>
              <w:t>电池安装完毕后，</w:t>
            </w:r>
            <w:r>
              <w:rPr>
                <w:rFonts w:ascii="宋体" w:hAnsi="宋体" w:hint="eastAsia"/>
                <w:szCs w:val="21"/>
              </w:rPr>
              <w:t>LCD</w:t>
            </w:r>
            <w:r>
              <w:rPr>
                <w:rFonts w:ascii="宋体" w:hAnsi="宋体" w:hint="eastAsia"/>
                <w:szCs w:val="21"/>
              </w:rPr>
              <w:t>全显，且蜂鸣器“滴</w:t>
            </w:r>
            <w:r>
              <w:rPr>
                <w:rFonts w:ascii="宋体" w:hAnsi="宋体"/>
                <w:szCs w:val="21"/>
              </w:rPr>
              <w:t>”</w:t>
            </w:r>
            <w:r>
              <w:rPr>
                <w:rFonts w:ascii="宋体" w:hAnsi="宋体" w:hint="eastAsia"/>
                <w:szCs w:val="21"/>
              </w:rPr>
              <w:t>一下：</w:t>
            </w:r>
          </w:p>
          <w:p w:rsidR="009C6A51" w:rsidRDefault="009C6A51">
            <w:pPr>
              <w:widowControl/>
              <w:spacing w:line="400" w:lineRule="exact"/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  <w:tc>
          <w:tcPr>
            <w:tcW w:w="2535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614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在婴儿模式测量</w:t>
            </w:r>
            <w:r>
              <w:rPr>
                <w:rFonts w:hint="eastAsia"/>
                <w:sz w:val="24"/>
                <w:szCs w:val="24"/>
              </w:rPr>
              <w:t>体温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待机</w:t>
            </w:r>
            <w:r>
              <w:rPr>
                <w:rFonts w:ascii="宋体" w:hAnsi="宋体" w:hint="eastAsia"/>
                <w:szCs w:val="21"/>
              </w:rPr>
              <w:t>状态下，用户按键</w:t>
            </w:r>
            <w:r>
              <w:rPr>
                <w:rFonts w:hint="eastAsia"/>
                <w:szCs w:val="21"/>
              </w:rPr>
              <w:t>测量</w:t>
            </w:r>
            <w:r>
              <w:rPr>
                <w:rFonts w:hint="eastAsia"/>
                <w:szCs w:val="21"/>
              </w:rPr>
              <w:t>额</w:t>
            </w:r>
            <w:r>
              <w:rPr>
                <w:rFonts w:hint="eastAsia"/>
                <w:szCs w:val="21"/>
              </w:rPr>
              <w:t>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能显示体温数据：</w:t>
            </w:r>
          </w:p>
          <w:p w:rsidR="009C6A51" w:rsidRDefault="009C6A51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9C6A51" w:rsidRDefault="009C6A51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9C6A51" w:rsidRDefault="009C6A51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</w:t>
            </w:r>
          </w:p>
          <w:p w:rsidR="009C6A51" w:rsidRDefault="009C6A51">
            <w:pPr>
              <w:widowControl/>
              <w:rPr>
                <w:rFonts w:ascii="DejaVu Sans Mono" w:hAnsi="DejaVu Sans Mono" w:cs="DejaVu Sans Mono" w:hint="eastAsia"/>
                <w:szCs w:val="21"/>
                <w:u w:val="single"/>
              </w:rPr>
            </w:pPr>
          </w:p>
        </w:tc>
        <w:tc>
          <w:tcPr>
            <w:tcW w:w="2535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614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在成人模式测量体温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显示</w:t>
            </w:r>
            <w:r>
              <w:rPr>
                <w:rFonts w:hint="eastAsia"/>
                <w:szCs w:val="21"/>
              </w:rPr>
              <w:t>婴儿</w:t>
            </w:r>
            <w:r>
              <w:rPr>
                <w:rFonts w:hint="eastAsia"/>
                <w:szCs w:val="21"/>
              </w:rPr>
              <w:t>体温数据</w:t>
            </w:r>
            <w:r>
              <w:rPr>
                <w:rFonts w:ascii="宋体" w:hAnsi="宋体" w:hint="eastAsia"/>
                <w:szCs w:val="21"/>
              </w:rPr>
              <w:t>状态下，用户短按设置按键</w:t>
            </w:r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szCs w:val="21"/>
              </w:rPr>
              <w:t>切换到成人模式，短按测量键</w:t>
            </w:r>
            <w:r>
              <w:rPr>
                <w:rFonts w:hint="eastAsia"/>
                <w:szCs w:val="21"/>
              </w:rPr>
              <w:t>测量</w:t>
            </w:r>
            <w:r>
              <w:rPr>
                <w:rFonts w:hint="eastAsia"/>
                <w:szCs w:val="21"/>
              </w:rPr>
              <w:t>额</w:t>
            </w:r>
            <w:r>
              <w:rPr>
                <w:rFonts w:hint="eastAsia"/>
                <w:szCs w:val="21"/>
              </w:rPr>
              <w:t>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能显示体温数据：</w:t>
            </w:r>
          </w:p>
          <w:p w:rsidR="009C6A51" w:rsidRDefault="009C6A51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9C6A51" w:rsidRDefault="009C6A51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9C6A51" w:rsidRDefault="009C6A51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</w:t>
            </w:r>
          </w:p>
          <w:p w:rsidR="009C6A51" w:rsidRDefault="009C6A51">
            <w:pPr>
              <w:widowControl/>
              <w:rPr>
                <w:rFonts w:ascii="宋体" w:hAnsi="宋体" w:hint="eastAsia"/>
                <w:szCs w:val="21"/>
              </w:rPr>
            </w:pPr>
          </w:p>
        </w:tc>
        <w:tc>
          <w:tcPr>
            <w:tcW w:w="2535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614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在物温模式测量物温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显示</w:t>
            </w:r>
            <w:r>
              <w:rPr>
                <w:rFonts w:hint="eastAsia"/>
                <w:szCs w:val="21"/>
              </w:rPr>
              <w:t>成人</w:t>
            </w:r>
            <w:r>
              <w:rPr>
                <w:rFonts w:hint="eastAsia"/>
                <w:szCs w:val="21"/>
              </w:rPr>
              <w:t>体温数据</w:t>
            </w:r>
            <w:r>
              <w:rPr>
                <w:rFonts w:ascii="宋体" w:hAnsi="宋体" w:hint="eastAsia"/>
                <w:szCs w:val="21"/>
              </w:rPr>
              <w:t>状态下，用户短按设置按键</w:t>
            </w:r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szCs w:val="21"/>
              </w:rPr>
              <w:t>切换到物温模式，短按测量键</w:t>
            </w:r>
            <w:r>
              <w:rPr>
                <w:rFonts w:hint="eastAsia"/>
                <w:szCs w:val="21"/>
              </w:rPr>
              <w:t>测量</w:t>
            </w:r>
            <w:r>
              <w:rPr>
                <w:rFonts w:hint="eastAsia"/>
                <w:szCs w:val="21"/>
              </w:rPr>
              <w:t>恒温物体物</w:t>
            </w:r>
            <w:r>
              <w:rPr>
                <w:rFonts w:hint="eastAsia"/>
                <w:szCs w:val="21"/>
              </w:rPr>
              <w:t>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</w:t>
            </w:r>
            <w:r>
              <w:rPr>
                <w:rFonts w:hint="eastAsia"/>
                <w:szCs w:val="21"/>
              </w:rPr>
              <w:t>物</w:t>
            </w:r>
            <w:r>
              <w:rPr>
                <w:rFonts w:hint="eastAsia"/>
                <w:szCs w:val="21"/>
              </w:rPr>
              <w:t>温数据：</w:t>
            </w:r>
          </w:p>
          <w:p w:rsidR="009C6A51" w:rsidRDefault="009C6A51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9C6A51" w:rsidRDefault="009C6A51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9C6A51" w:rsidRDefault="009C6A51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</w:t>
            </w:r>
          </w:p>
          <w:p w:rsidR="009C6A51" w:rsidRDefault="009C6A51">
            <w:pPr>
              <w:widowControl/>
              <w:rPr>
                <w:rFonts w:ascii="宋体" w:hAnsi="宋体" w:hint="eastAsia"/>
                <w:szCs w:val="21"/>
              </w:rPr>
            </w:pPr>
          </w:p>
        </w:tc>
        <w:tc>
          <w:tcPr>
            <w:tcW w:w="2535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614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关机</w:t>
            </w:r>
          </w:p>
        </w:tc>
        <w:tc>
          <w:tcPr>
            <w:tcW w:w="5130" w:type="dxa"/>
            <w:vAlign w:val="center"/>
          </w:tcPr>
          <w:p w:rsidR="009C6A51" w:rsidRDefault="009C6A51">
            <w:pPr>
              <w:widowControl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测量结束后，不对体温计操作，等待关机：</w:t>
            </w:r>
          </w:p>
          <w:p w:rsidR="009C6A51" w:rsidRDefault="009C6A51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9C6A51" w:rsidRDefault="009C6A51">
            <w:pPr>
              <w:widowControl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关机时间：</w:t>
            </w:r>
          </w:p>
          <w:p w:rsidR="009C6A51" w:rsidRDefault="009C6A51">
            <w:pPr>
              <w:widowControl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感觉自动关机时间较长，关机较慢</w:t>
            </w:r>
          </w:p>
          <w:p w:rsidR="009C6A51" w:rsidRDefault="009C6A51">
            <w:pPr>
              <w:widowControl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□</w:t>
            </w:r>
            <w:r>
              <w:rPr>
                <w:rFonts w:hint="eastAsia"/>
                <w:szCs w:val="21"/>
              </w:rPr>
              <w:t>感觉自动关机时间合理</w:t>
            </w:r>
          </w:p>
          <w:p w:rsidR="009C6A51" w:rsidRDefault="009C6A51">
            <w:pPr>
              <w:widowControl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感觉自动关机时间较短，关机太快</w:t>
            </w:r>
          </w:p>
          <w:p w:rsidR="009C6A51" w:rsidRDefault="009C6A51">
            <w:pPr>
              <w:widowControl/>
              <w:rPr>
                <w:rFonts w:ascii="宋体" w:hAnsi="宋体" w:hint="eastAsia"/>
                <w:szCs w:val="21"/>
              </w:rPr>
            </w:pPr>
          </w:p>
        </w:tc>
        <w:tc>
          <w:tcPr>
            <w:tcW w:w="2535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</w:tbl>
    <w:p w:rsidR="009C6A51" w:rsidRDefault="009C6A51">
      <w:pPr>
        <w:spacing w:line="400" w:lineRule="exact"/>
        <w:rPr>
          <w:rFonts w:hint="eastAsia"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：用户现场测试记录表——性能部分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1680"/>
        <w:gridCol w:w="4421"/>
        <w:gridCol w:w="3244"/>
        <w:gridCol w:w="294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序号</w:t>
            </w:r>
          </w:p>
        </w:tc>
        <w:tc>
          <w:tcPr>
            <w:tcW w:w="168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操作要求列表</w:t>
            </w:r>
          </w:p>
        </w:tc>
        <w:tc>
          <w:tcPr>
            <w:tcW w:w="4421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3244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60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hAnsi="DejaVu Sans Mono" w:cs="DejaVu Sans Mono"/>
                <w:sz w:val="24"/>
                <w:szCs w:val="24"/>
              </w:rPr>
              <w:t>1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准确性测试</w:t>
            </w:r>
          </w:p>
        </w:tc>
        <w:tc>
          <w:tcPr>
            <w:tcW w:w="4421" w:type="dxa"/>
            <w:vAlign w:val="center"/>
          </w:tcPr>
          <w:p w:rsidR="009C6A51" w:rsidRDefault="009C6A51">
            <w:pPr>
              <w:widowControl/>
              <w:numPr>
                <w:ilvl w:val="0"/>
                <w:numId w:val="4"/>
              </w:numPr>
              <w:tabs>
                <w:tab w:val="left" w:pos="360"/>
              </w:tabs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宋体" w:cs="DejaVu Sans Mono"/>
                <w:szCs w:val="21"/>
              </w:rPr>
              <w:t>提供一个经过校验的体</w:t>
            </w:r>
            <w:r>
              <w:rPr>
                <w:rFonts w:ascii="DejaVu Sans Mono" w:hAnsi="宋体" w:cs="DejaVu Sans Mono" w:hint="eastAsia"/>
                <w:szCs w:val="21"/>
              </w:rPr>
              <w:t>温计</w:t>
            </w:r>
            <w:r>
              <w:rPr>
                <w:rFonts w:ascii="DejaVu Sans Mono" w:hAnsi="宋体" w:cs="DejaVu Sans Mono"/>
                <w:szCs w:val="21"/>
              </w:rPr>
              <w:t>，用户测量</w:t>
            </w:r>
            <w:r>
              <w:rPr>
                <w:rFonts w:ascii="DejaVu Sans Mono" w:hAnsi="宋体" w:cs="DejaVu Sans Mono" w:hint="eastAsia"/>
                <w:szCs w:val="21"/>
              </w:rPr>
              <w:t>体温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宋体" w:cs="DejaVu Sans Mono" w:hint="eastAsia"/>
                <w:szCs w:val="21"/>
              </w:rPr>
              <w:t>3</w:t>
            </w:r>
            <w:r>
              <w:rPr>
                <w:rFonts w:ascii="DejaVu Sans Mono" w:hAnsi="宋体" w:cs="DejaVu Sans Mono"/>
                <w:szCs w:val="21"/>
              </w:rPr>
              <w:t>次，测得的</w:t>
            </w:r>
            <w:r>
              <w:rPr>
                <w:rFonts w:ascii="DejaVu Sans Mono" w:hAnsi="宋体" w:cs="DejaVu Sans Mono" w:hint="eastAsia"/>
                <w:szCs w:val="21"/>
              </w:rPr>
              <w:t>体温数据</w:t>
            </w:r>
            <w:r>
              <w:rPr>
                <w:rFonts w:ascii="DejaVu Sans Mono" w:hAnsi="宋体" w:cs="DejaVu Sans Mono"/>
                <w:szCs w:val="21"/>
              </w:rPr>
              <w:t>为：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No2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No3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numPr>
                <w:ilvl w:val="0"/>
                <w:numId w:val="4"/>
              </w:numPr>
              <w:tabs>
                <w:tab w:val="left" w:pos="360"/>
              </w:tabs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提供一个经过校验的水银体温计，</w:t>
            </w:r>
            <w:r>
              <w:rPr>
                <w:rFonts w:ascii="DejaVu Sans Mono" w:hAnsi="宋体" w:cs="DejaVu Sans Mono"/>
                <w:szCs w:val="21"/>
              </w:rPr>
              <w:t>用户测量</w:t>
            </w:r>
            <w:r>
              <w:rPr>
                <w:rFonts w:ascii="DejaVu Sans Mono" w:hAnsi="宋体" w:cs="DejaVu Sans Mono" w:hint="eastAsia"/>
                <w:szCs w:val="21"/>
              </w:rPr>
              <w:t>腋温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宋体" w:cs="DejaVu Sans Mono" w:hint="eastAsia"/>
                <w:szCs w:val="21"/>
              </w:rPr>
              <w:t>一</w:t>
            </w:r>
            <w:r>
              <w:rPr>
                <w:rFonts w:ascii="DejaVu Sans Mono" w:hAnsi="宋体" w:cs="DejaVu Sans Mono"/>
                <w:szCs w:val="21"/>
              </w:rPr>
              <w:t>次，测得的</w:t>
            </w:r>
            <w:r>
              <w:rPr>
                <w:rFonts w:ascii="DejaVu Sans Mono" w:hAnsi="宋体" w:cs="DejaVu Sans Mono" w:hint="eastAsia"/>
                <w:szCs w:val="21"/>
              </w:rPr>
              <w:t>体温数据</w:t>
            </w:r>
            <w:r>
              <w:rPr>
                <w:rFonts w:ascii="DejaVu Sans Mono" w:hAnsi="宋体" w:cs="DejaVu Sans Mono"/>
                <w:szCs w:val="21"/>
              </w:rPr>
              <w:t>为</w:t>
            </w:r>
            <w:r>
              <w:rPr>
                <w:rFonts w:ascii="DejaVu Sans Mono" w:hAnsi="宋体" w:cs="DejaVu Sans Mono" w:hint="eastAsia"/>
                <w:szCs w:val="21"/>
              </w:rPr>
              <w:t>：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</w:tc>
        <w:tc>
          <w:tcPr>
            <w:tcW w:w="3244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</w:tr>
      <w:tr w:rsidR="00000000">
        <w:trPr>
          <w:trHeight w:val="761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hAnsi="DejaVu Sans Mono" w:cs="DejaVu Sans Mono"/>
                <w:sz w:val="24"/>
                <w:szCs w:val="24"/>
              </w:rPr>
              <w:t>2</w:t>
            </w:r>
          </w:p>
        </w:tc>
        <w:tc>
          <w:tcPr>
            <w:tcW w:w="168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重复性测试</w:t>
            </w:r>
          </w:p>
        </w:tc>
        <w:tc>
          <w:tcPr>
            <w:tcW w:w="4421" w:type="dxa"/>
            <w:vAlign w:val="center"/>
          </w:tcPr>
          <w:p w:rsidR="009C6A51" w:rsidRDefault="009C6A51">
            <w:pPr>
              <w:widowControl/>
              <w:spacing w:line="400" w:lineRule="exact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宋体" w:cs="DejaVu Sans Mono"/>
                <w:szCs w:val="21"/>
              </w:rPr>
              <w:t>用户测量</w:t>
            </w:r>
            <w:r>
              <w:rPr>
                <w:rFonts w:ascii="DejaVu Sans Mono" w:hAnsi="宋体" w:cs="DejaVu Sans Mono" w:hint="eastAsia"/>
                <w:szCs w:val="21"/>
              </w:rPr>
              <w:t>体温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DejaVu Sans Mono" w:cs="DejaVu Sans Mono"/>
                <w:szCs w:val="21"/>
              </w:rPr>
              <w:t>10</w:t>
            </w:r>
            <w:r>
              <w:rPr>
                <w:rFonts w:ascii="DejaVu Sans Mono" w:hAnsi="宋体" w:cs="DejaVu Sans Mono"/>
                <w:szCs w:val="21"/>
              </w:rPr>
              <w:t>次，分别记录</w:t>
            </w:r>
            <w:r>
              <w:rPr>
                <w:rFonts w:ascii="DejaVu Sans Mono" w:hAnsi="DejaVu Sans Mono" w:cs="DejaVu Sans Mono"/>
                <w:szCs w:val="21"/>
              </w:rPr>
              <w:t>10</w:t>
            </w:r>
            <w:r>
              <w:rPr>
                <w:rFonts w:ascii="DejaVu Sans Mono" w:hAnsi="宋体" w:cs="DejaVu Sans Mono"/>
                <w:szCs w:val="21"/>
              </w:rPr>
              <w:t>次的测量值；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No2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No3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No4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No5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No6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No7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No8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No9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9C6A51" w:rsidRDefault="009C6A51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No10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</w:t>
            </w:r>
          </w:p>
          <w:p w:rsidR="009C6A51" w:rsidRDefault="009C6A51">
            <w:pPr>
              <w:widowControl/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</w:p>
          <w:p w:rsidR="009C6A51" w:rsidRDefault="009C6A51">
            <w:pPr>
              <w:widowControl/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  <w:r>
              <w:rPr>
                <w:rFonts w:ascii="DejaVu Sans Mono" w:hAnsi="宋体" w:cs="DejaVu Sans Mono" w:hint="eastAsia"/>
                <w:szCs w:val="21"/>
              </w:rPr>
              <w:t>你感觉体温计准确性如何：</w:t>
            </w:r>
          </w:p>
          <w:p w:rsidR="009C6A51" w:rsidRDefault="009C6A51">
            <w:pPr>
              <w:widowControl/>
              <w:spacing w:line="400" w:lineRule="exact"/>
              <w:ind w:firstLineChars="850" w:firstLine="178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□很准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□一般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□不准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</w:tc>
        <w:tc>
          <w:tcPr>
            <w:tcW w:w="3244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</w:tr>
    </w:tbl>
    <w:p w:rsidR="009C6A51" w:rsidRDefault="009C6A51">
      <w:pPr>
        <w:spacing w:line="4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：用户现场测试记录表——其他部分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2520"/>
        <w:gridCol w:w="3885"/>
        <w:gridCol w:w="3360"/>
        <w:gridCol w:w="252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252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操作要求列表</w:t>
            </w:r>
          </w:p>
        </w:tc>
        <w:tc>
          <w:tcPr>
            <w:tcW w:w="3885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336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52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60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1</w:t>
            </w:r>
          </w:p>
        </w:tc>
        <w:tc>
          <w:tcPr>
            <w:tcW w:w="252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体</w:t>
            </w:r>
            <w:r>
              <w:rPr>
                <w:rFonts w:ascii="DejaVu Sans Mono" w:cs="DejaVu Sans Mono" w:hint="eastAsia"/>
                <w:sz w:val="24"/>
                <w:szCs w:val="24"/>
              </w:rPr>
              <w:t>温计</w:t>
            </w:r>
            <w:r>
              <w:rPr>
                <w:rFonts w:ascii="DejaVu Sans Mono" w:cs="DejaVu Sans Mono"/>
                <w:sz w:val="24"/>
                <w:szCs w:val="24"/>
              </w:rPr>
              <w:t>的</w:t>
            </w: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LCD</w:t>
            </w:r>
            <w:r>
              <w:rPr>
                <w:rFonts w:ascii="DejaVu Sans Mono" w:cs="DejaVu Sans Mono"/>
                <w:sz w:val="24"/>
                <w:szCs w:val="24"/>
              </w:rPr>
              <w:t>显示</w:t>
            </w:r>
          </w:p>
        </w:tc>
        <w:tc>
          <w:tcPr>
            <w:tcW w:w="3885" w:type="dxa"/>
            <w:vAlign w:val="center"/>
          </w:tcPr>
          <w:p w:rsidR="009C6A51" w:rsidRDefault="009C6A51">
            <w:pPr>
              <w:widowControl/>
              <w:numPr>
                <w:ilvl w:val="0"/>
                <w:numId w:val="1"/>
              </w:numPr>
              <w:tabs>
                <w:tab w:val="left" w:pos="360"/>
              </w:tabs>
              <w:ind w:left="360" w:hanging="36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LCD</w:t>
            </w:r>
            <w:r>
              <w:rPr>
                <w:rFonts w:ascii="DejaVu Sans Mono" w:hAnsi="DejaVu Sans Mono" w:cs="DejaVu Sans Mono" w:hint="eastAsia"/>
                <w:szCs w:val="21"/>
              </w:rPr>
              <w:t>的亮度感受：</w:t>
            </w:r>
          </w:p>
          <w:p w:rsidR="009C6A51" w:rsidRDefault="009C6A51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□刺眼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□一般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□太暗</w:t>
            </w:r>
          </w:p>
          <w:p w:rsidR="009C6A51" w:rsidRDefault="009C6A51">
            <w:pPr>
              <w:widowControl/>
              <w:numPr>
                <w:ilvl w:val="0"/>
                <w:numId w:val="1"/>
              </w:numPr>
              <w:tabs>
                <w:tab w:val="left" w:pos="360"/>
              </w:tabs>
              <w:ind w:left="360" w:hanging="36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LCD</w:t>
            </w:r>
            <w:r>
              <w:rPr>
                <w:rFonts w:ascii="DejaVu Sans Mono" w:hAnsi="DejaVu Sans Mono" w:cs="DejaVu Sans Mono" w:hint="eastAsia"/>
                <w:szCs w:val="21"/>
              </w:rPr>
              <w:t>的显示内容：</w:t>
            </w:r>
          </w:p>
          <w:p w:rsidR="009C6A51" w:rsidRDefault="009C6A51">
            <w:pPr>
              <w:widowControl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</w:rPr>
              <w:t>□内容明确，感觉很好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9C6A51" w:rsidRDefault="009C6A51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□能懂内容，感觉一般</w:t>
            </w:r>
          </w:p>
          <w:p w:rsidR="009C6A51" w:rsidRDefault="009C6A51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□看不懂内容，感觉较混乱</w:t>
            </w:r>
          </w:p>
        </w:tc>
        <w:tc>
          <w:tcPr>
            <w:tcW w:w="336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</w:tr>
      <w:tr w:rsidR="00000000">
        <w:trPr>
          <w:trHeight w:val="837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2</w:t>
            </w:r>
          </w:p>
        </w:tc>
        <w:tc>
          <w:tcPr>
            <w:tcW w:w="252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 w:val="24"/>
                <w:szCs w:val="24"/>
              </w:rPr>
            </w:pP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体温</w:t>
            </w: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计的反应速度</w:t>
            </w:r>
          </w:p>
        </w:tc>
        <w:tc>
          <w:tcPr>
            <w:tcW w:w="3885" w:type="dxa"/>
            <w:vAlign w:val="center"/>
          </w:tcPr>
          <w:p w:rsidR="009C6A51" w:rsidRDefault="009C6A51">
            <w:pPr>
              <w:widowControl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□反应很迅速，测量过程很快，简单易用，感觉很好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9C6A51" w:rsidRDefault="009C6A51">
            <w:pPr>
              <w:widowControl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□反应速度一般，测量过程较快，感觉一般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□反应速度慢，测量过程不合理，看不懂，感觉不好</w:t>
            </w:r>
          </w:p>
        </w:tc>
        <w:tc>
          <w:tcPr>
            <w:tcW w:w="336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</w:tr>
      <w:tr w:rsidR="00000000">
        <w:trPr>
          <w:trHeight w:val="761"/>
        </w:trPr>
        <w:tc>
          <w:tcPr>
            <w:tcW w:w="528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3</w:t>
            </w:r>
          </w:p>
        </w:tc>
        <w:tc>
          <w:tcPr>
            <w:tcW w:w="252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 w:val="24"/>
                <w:szCs w:val="24"/>
              </w:rPr>
            </w:pP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你认为需要改进的部分</w:t>
            </w:r>
          </w:p>
        </w:tc>
        <w:tc>
          <w:tcPr>
            <w:tcW w:w="3885" w:type="dxa"/>
            <w:vAlign w:val="center"/>
          </w:tcPr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1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2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3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9C6A51" w:rsidRDefault="009C6A51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</w:tc>
        <w:tc>
          <w:tcPr>
            <w:tcW w:w="3360" w:type="dxa"/>
          </w:tcPr>
          <w:p w:rsidR="009C6A51" w:rsidRDefault="009C6A51">
            <w:pPr>
              <w:pStyle w:val="af0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9C6A51" w:rsidRDefault="009C6A51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</w:tr>
    </w:tbl>
    <w:p w:rsidR="009C6A51" w:rsidRDefault="009C6A51">
      <w:pPr>
        <w:spacing w:line="400" w:lineRule="exact"/>
        <w:rPr>
          <w:rFonts w:hint="eastAsia"/>
          <w:b/>
          <w:sz w:val="28"/>
          <w:szCs w:val="28"/>
        </w:rPr>
      </w:pPr>
    </w:p>
    <w:p w:rsidR="009C6A51" w:rsidRDefault="009C6A51">
      <w:pPr>
        <w:spacing w:line="40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风险评估：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10915"/>
      </w:tblGrid>
      <w:tr w:rsidR="00000000">
        <w:trPr>
          <w:trHeight w:val="1265"/>
        </w:trPr>
        <w:tc>
          <w:tcPr>
            <w:tcW w:w="3227" w:type="dxa"/>
            <w:vAlign w:val="center"/>
          </w:tcPr>
          <w:p w:rsidR="009C6A51" w:rsidRDefault="009C6A51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是否发现新的风险</w:t>
            </w:r>
          </w:p>
        </w:tc>
        <w:tc>
          <w:tcPr>
            <w:tcW w:w="10915" w:type="dxa"/>
          </w:tcPr>
          <w:p w:rsidR="009C6A51" w:rsidRDefault="009C6A51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□未发现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□有新风险，解决方案：</w:t>
            </w:r>
          </w:p>
          <w:p w:rsidR="009C6A51" w:rsidRDefault="009C6A51">
            <w:pPr>
              <w:spacing w:line="400" w:lineRule="exact"/>
              <w:rPr>
                <w:b/>
                <w:sz w:val="24"/>
              </w:rPr>
            </w:pPr>
          </w:p>
        </w:tc>
      </w:tr>
    </w:tbl>
    <w:p w:rsidR="009C6A51" w:rsidRDefault="009C6A51">
      <w:pPr>
        <w:pStyle w:val="af0"/>
        <w:ind w:firstLineChars="0" w:firstLine="0"/>
        <w:rPr>
          <w:rFonts w:hint="eastAsia"/>
          <w:sz w:val="24"/>
          <w:szCs w:val="24"/>
        </w:rPr>
      </w:pPr>
    </w:p>
    <w:p w:rsidR="009C6A51" w:rsidRDefault="009C6A51">
      <w:pPr>
        <w:rPr>
          <w:rFonts w:hint="eastAsia"/>
          <w:b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</w:pPr>
    </w:p>
    <w:p w:rsidR="009C6A51" w:rsidRDefault="009C6A51">
      <w:pPr>
        <w:widowControl/>
        <w:rPr>
          <w:rFonts w:ascii="宋体" w:hAnsi="宋体" w:hint="eastAsia"/>
          <w:kern w:val="0"/>
          <w:szCs w:val="21"/>
        </w:rPr>
        <w:sectPr w:rsidR="00000000">
          <w:headerReference w:type="default" r:id="rId13"/>
          <w:footerReference w:type="even" r:id="rId14"/>
          <w:footerReference w:type="default" r:id="rId15"/>
          <w:pgSz w:w="16838" w:h="11906" w:orient="landscape"/>
          <w:pgMar w:top="1230" w:right="1440" w:bottom="1230" w:left="1440" w:header="851" w:footer="992" w:gutter="0"/>
          <w:cols w:space="720"/>
          <w:docGrid w:type="linesAndChars" w:linePitch="312"/>
        </w:sectPr>
      </w:pPr>
    </w:p>
    <w:p w:rsidR="009C6A51" w:rsidRDefault="009C6A51">
      <w:pPr>
        <w:rPr>
          <w:rFonts w:hint="eastAsia"/>
          <w:b/>
          <w:sz w:val="30"/>
          <w:szCs w:val="30"/>
        </w:rPr>
      </w:pPr>
      <w:r>
        <w:rPr>
          <w:rFonts w:hint="eastAsia"/>
          <w:sz w:val="28"/>
          <w:szCs w:val="28"/>
        </w:rPr>
        <w:lastRenderedPageBreak/>
        <w:t>三、</w:t>
      </w:r>
      <w:r>
        <w:rPr>
          <w:rFonts w:hint="eastAsia"/>
          <w:b/>
          <w:sz w:val="30"/>
          <w:szCs w:val="30"/>
        </w:rPr>
        <w:t>用户现场测试问卷调查表</w:t>
      </w:r>
    </w:p>
    <w:p w:rsidR="009C6A51" w:rsidRDefault="009C6A51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</w:p>
    <w:p w:rsidR="009C6A51" w:rsidRDefault="009C6A51">
      <w:pPr>
        <w:ind w:firstLineChars="1941" w:firstLine="4677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受试用户编号：</w:t>
      </w:r>
      <w:r>
        <w:rPr>
          <w:rFonts w:hint="eastAsia"/>
          <w:sz w:val="24"/>
          <w:szCs w:val="24"/>
          <w:u w:val="single"/>
        </w:rPr>
        <w:t xml:space="preserve">           </w:t>
      </w:r>
    </w:p>
    <w:p w:rsidR="009C6A51" w:rsidRDefault="009C6A51">
      <w:pPr>
        <w:jc w:val="right"/>
        <w:rPr>
          <w:rFonts w:hint="eastAsia"/>
          <w:sz w:val="24"/>
          <w:szCs w:val="24"/>
        </w:rPr>
      </w:pPr>
    </w:p>
    <w:p w:rsidR="009C6A51" w:rsidRDefault="009C6A51">
      <w:pPr>
        <w:jc w:val="left"/>
        <w:rPr>
          <w:rFonts w:hint="eastAsia"/>
          <w:b/>
          <w:sz w:val="24"/>
          <w:szCs w:val="24"/>
        </w:rPr>
      </w:pPr>
    </w:p>
    <w:p w:rsidR="009C6A51" w:rsidRDefault="009C6A51">
      <w:pPr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问卷内容：</w:t>
      </w:r>
    </w:p>
    <w:p w:rsidR="009C6A51" w:rsidRDefault="009C6A51">
      <w:pPr>
        <w:numPr>
          <w:ilvl w:val="0"/>
          <w:numId w:val="5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用户说明书可读性</w:t>
      </w:r>
    </w:p>
    <w:p w:rsidR="009C6A51" w:rsidRDefault="009C6A51">
      <w:pPr>
        <w:ind w:firstLineChars="150" w:firstLine="360"/>
        <w:jc w:val="left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jc w:val="left"/>
        <w:rPr>
          <w:rFonts w:hint="eastAsia"/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标签（彩包装、机身标识）的可读性</w:t>
      </w:r>
    </w:p>
    <w:p w:rsidR="009C6A51" w:rsidRDefault="009C6A51">
      <w:pPr>
        <w:jc w:val="left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   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jc w:val="left"/>
        <w:rPr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LCD</w:t>
      </w:r>
      <w:r>
        <w:rPr>
          <w:rFonts w:hint="eastAsia"/>
          <w:sz w:val="24"/>
          <w:szCs w:val="24"/>
        </w:rPr>
        <w:t>显示内容是否易懂</w:t>
      </w:r>
    </w:p>
    <w:p w:rsidR="009C6A51" w:rsidRDefault="009C6A51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rPr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LCD</w:t>
      </w:r>
      <w:r>
        <w:rPr>
          <w:rFonts w:hint="eastAsia"/>
          <w:kern w:val="0"/>
          <w:sz w:val="24"/>
          <w:szCs w:val="24"/>
        </w:rPr>
        <w:t>显示是否清楚</w:t>
      </w:r>
    </w:p>
    <w:p w:rsidR="009C6A51" w:rsidRDefault="009C6A51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非常清楚</w:t>
      </w:r>
      <w:r>
        <w:rPr>
          <w:kern w:val="0"/>
          <w:sz w:val="24"/>
          <w:szCs w:val="24"/>
        </w:rPr>
        <w:t xml:space="preserve">   (2)</w:t>
      </w:r>
      <w:r>
        <w:rPr>
          <w:rFonts w:hint="eastAsia"/>
          <w:kern w:val="0"/>
          <w:sz w:val="24"/>
          <w:szCs w:val="24"/>
        </w:rPr>
        <w:t>清楚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不清楚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非常不清楚</w:t>
      </w:r>
    </w:p>
    <w:p w:rsidR="009C6A51" w:rsidRDefault="009C6A51">
      <w:pPr>
        <w:rPr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安装电池是否容易</w:t>
      </w:r>
    </w:p>
    <w:p w:rsidR="009C6A51" w:rsidRDefault="009C6A51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rPr>
          <w:rFonts w:hint="eastAsia"/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按键的易用性</w:t>
      </w:r>
    </w:p>
    <w:p w:rsidR="009C6A51" w:rsidRDefault="009C6A51">
      <w:pPr>
        <w:ind w:left="360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ind w:left="360"/>
        <w:rPr>
          <w:rFonts w:hint="eastAsia"/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用户说明书和产品随机文件中是否容易找到提供售后服务信息</w:t>
      </w:r>
    </w:p>
    <w:p w:rsidR="009C6A51" w:rsidRDefault="009C6A51">
      <w:pPr>
        <w:autoSpaceDE w:val="0"/>
        <w:autoSpaceDN w:val="0"/>
        <w:adjustRightInd w:val="0"/>
        <w:ind w:firstLineChars="150" w:firstLine="360"/>
        <w:jc w:val="left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9C6A51" w:rsidRDefault="009C6A51">
      <w:pPr>
        <w:autoSpaceDE w:val="0"/>
        <w:autoSpaceDN w:val="0"/>
        <w:adjustRightInd w:val="0"/>
        <w:jc w:val="left"/>
        <w:rPr>
          <w:rFonts w:hint="eastAsia"/>
          <w:color w:val="FF00FF"/>
          <w:sz w:val="24"/>
          <w:szCs w:val="24"/>
        </w:rPr>
      </w:pPr>
    </w:p>
    <w:p w:rsidR="009C6A51" w:rsidRDefault="009C6A51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是否提供了用户说明书和产品随机文件以外的材料？</w:t>
      </w:r>
    </w:p>
    <w:p w:rsidR="009C6A51" w:rsidRDefault="009C6A51">
      <w:pPr>
        <w:numPr>
          <w:ilvl w:val="0"/>
          <w:numId w:val="6"/>
        </w:numPr>
        <w:rPr>
          <w:rFonts w:ascii="宋体" w:hAnsi="宋体" w:hint="eastAsia"/>
          <w:kern w:val="0"/>
          <w:szCs w:val="21"/>
        </w:rPr>
      </w:pPr>
      <w:r>
        <w:rPr>
          <w:rFonts w:hint="eastAsia"/>
          <w:kern w:val="0"/>
          <w:sz w:val="24"/>
          <w:szCs w:val="24"/>
        </w:rPr>
        <w:t>是</w:t>
      </w:r>
      <w:r>
        <w:rPr>
          <w:kern w:val="0"/>
          <w:sz w:val="24"/>
          <w:szCs w:val="24"/>
        </w:rPr>
        <w:t xml:space="preserve">  (2) </w:t>
      </w:r>
      <w:r>
        <w:rPr>
          <w:rFonts w:hint="eastAsia"/>
          <w:kern w:val="0"/>
          <w:sz w:val="24"/>
          <w:szCs w:val="24"/>
        </w:rPr>
        <w:t>否</w:t>
      </w:r>
    </w:p>
    <w:sectPr w:rsidR="009C6A51">
      <w:headerReference w:type="default" r:id="rId16"/>
      <w:pgSz w:w="11906" w:h="16838"/>
      <w:pgMar w:top="1440" w:right="1230" w:bottom="1440" w:left="123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6A51" w:rsidRDefault="009C6A51">
      <w:r>
        <w:separator/>
      </w:r>
    </w:p>
  </w:endnote>
  <w:endnote w:type="continuationSeparator" w:id="0">
    <w:p w:rsidR="009C6A51" w:rsidRDefault="009C6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DejaVu Sans Mono">
    <w:altName w:val="Microsoft Sans Serif"/>
    <w:charset w:val="01"/>
    <w:family w:val="modern"/>
    <w:pitch w:val="default"/>
    <w:sig w:usb0="E60022FF" w:usb1="D000F1FB" w:usb2="00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pStyle w:val="a5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fldChar w:fldCharType="end"/>
    </w:r>
  </w:p>
  <w:p w:rsidR="009C6A51" w:rsidRDefault="009C6A5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pStyle w:val="a5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pStyle w:val="a5"/>
      <w:jc w:val="center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7" o:spid="_x0000_s1031" type="#_x0000_t202" style="position:absolute;left:0;text-align:left;margin-left:0;margin-top:0;width:2in;height:2in;z-index:25165875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:rsidR="009C6A51" w:rsidRDefault="009C6A5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32" type="#_x0000_t202" style="position:absolute;margin-left:0;margin-top:0;width:2in;height:2in;z-index:251659776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:rsidR="009C6A51" w:rsidRDefault="009C6A51">
                <w:pPr>
                  <w:pStyle w:val="a5"/>
                  <w:rPr>
                    <w:rFonts w:hint="eastAsia"/>
                  </w:rPr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rPr>
                    <w:rFonts w:hint="eastAsia"/>
                  </w:rPr>
                  <w:t>8</w:t>
                </w:r>
              </w:p>
            </w:txbxContent>
          </v:textbox>
          <w10:wrap anchorx="margin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pStyle w:val="a5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rPr>
        <w:rStyle w:val="ac"/>
        <w:lang w:val="en-US" w:eastAsia="zh-CN"/>
      </w:rPr>
      <w:t>21</w:t>
    </w:r>
    <w:r>
      <w:fldChar w:fldCharType="end"/>
    </w:r>
  </w:p>
  <w:p w:rsidR="009C6A51" w:rsidRDefault="009C6A51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jc w:val="center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left:0;text-align:left;margin-left:0;margin-top:0;width:2in;height:2in;z-index:251660800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:rsidR="009C6A51" w:rsidRDefault="009C6A5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/ </w:t>
                </w:r>
                <w:r>
                  <w:rPr>
                    <w:rFonts w:hint="eastAsia"/>
                  </w:rPr>
                  <w:t>8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6A51" w:rsidRDefault="009C6A51">
      <w:r>
        <w:separator/>
      </w:r>
    </w:p>
  </w:footnote>
  <w:footnote w:type="continuationSeparator" w:id="0">
    <w:p w:rsidR="009C6A51" w:rsidRDefault="009C6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wordWrap w:val="0"/>
      <w:ind w:firstLineChars="650" w:firstLine="1365"/>
      <w:jc w:val="right"/>
      <w:rPr>
        <w:rFonts w:hint="eastAsia"/>
        <w:lang w:val="en-US" w:eastAsia="zh-CN"/>
      </w:rPr>
    </w:pPr>
    <w:r>
      <w:rPr>
        <w:rFonts w:hint="eastAsia"/>
      </w:rPr>
      <w:t xml:space="preserve">     </w:t>
    </w:r>
    <w:r>
      <w:rPr>
        <w:rFonts w:hint="eastAsia"/>
      </w:rPr>
      <w:t>文件编号：</w:t>
    </w:r>
    <w:r>
      <w:rPr>
        <w:rFonts w:hint="eastAsia"/>
        <w:u w:val="single"/>
      </w:rPr>
      <w:t>PT9L</w:t>
    </w:r>
    <w:r>
      <w:rPr>
        <w:u w:val="single"/>
      </w:rPr>
      <w:t>-</w:t>
    </w:r>
    <w:r>
      <w:rPr>
        <w:rFonts w:hint="eastAsia"/>
        <w:u w:val="single"/>
      </w:rPr>
      <w:t>RYCL01</w:t>
    </w:r>
    <w:r>
      <w:rPr>
        <w:rFonts w:hint="eastAsia"/>
      </w:rPr>
      <w:t xml:space="preserve">  V1.0    </w:t>
    </w:r>
    <w:r>
      <w:t xml:space="preserve">                       </w:t>
    </w:r>
    <w:r>
      <w:rPr>
        <w:rFonts w:hint="eastAsia"/>
      </w:rPr>
      <w:t>用户现场测试记录汇总</w:t>
    </w: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7" type="#_x0000_t75" style="position:absolute;left:0;text-align:left;margin-left:0;margin-top:-19.35pt;width:81pt;height:30.75pt;z-index:251654656;mso-wrap-style:square;mso-position-horizontal-relative:text;mso-position-vertical-relative:text">
          <v:imagedata r:id="rId1" o:title="andon标-模板标准格式110908"/>
          <w10:wrap type="squar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wordWrap w:val="0"/>
      <w:ind w:firstLineChars="650" w:firstLine="1365"/>
      <w:jc w:val="right"/>
      <w:rPr>
        <w:rFonts w:hint="eastAsia"/>
        <w:lang w:val="en-US" w:eastAsia="zh-CN"/>
      </w:rPr>
    </w:pPr>
    <w:r>
      <w:rPr>
        <w:rFonts w:hint="eastAsia"/>
      </w:rPr>
      <w:t xml:space="preserve">     </w:t>
    </w:r>
    <w:r>
      <w:rPr>
        <w:rFonts w:hint="eastAsia"/>
      </w:rPr>
      <w:t>文件编号：</w:t>
    </w:r>
    <w:r>
      <w:rPr>
        <w:rFonts w:hint="eastAsia"/>
        <w:u w:val="single"/>
      </w:rPr>
      <w:t>PT9L</w:t>
    </w:r>
    <w:r>
      <w:rPr>
        <w:u w:val="single"/>
      </w:rPr>
      <w:t>-</w:t>
    </w:r>
    <w:r>
      <w:rPr>
        <w:rFonts w:hint="eastAsia"/>
        <w:u w:val="single"/>
      </w:rPr>
      <w:t>RYCL01</w:t>
    </w:r>
    <w:r>
      <w:rPr>
        <w:rFonts w:hint="eastAsia"/>
      </w:rPr>
      <w:t xml:space="preserve">  V1.0    </w:t>
    </w:r>
    <w:r>
      <w:t xml:space="preserve">            </w:t>
    </w:r>
    <w:r>
      <w:rPr>
        <w:rFonts w:hint="eastAsia"/>
      </w:rPr>
      <w:t>用户现场测试记录汇总</w:t>
    </w: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-19.35pt;width:81pt;height:30.75pt;z-index:251655680;mso-wrap-style:square;mso-position-horizontal-relative:text;mso-position-vertical-relative:text">
          <v:imagedata r:id="rId1" o:title="andon标-模板标准格式110908"/>
          <w10:wrap type="squar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wordWrap w:val="0"/>
      <w:ind w:firstLineChars="650" w:firstLine="1365"/>
      <w:jc w:val="right"/>
      <w:rPr>
        <w:rFonts w:hint="eastAsia"/>
        <w:lang w:val="en-US" w:eastAsia="zh-CN"/>
      </w:rPr>
    </w:pPr>
    <w:r>
      <w:rPr>
        <w:rFonts w:hint="eastAsia"/>
      </w:rPr>
      <w:t xml:space="preserve">  </w:t>
    </w:r>
    <w:r>
      <w:rPr>
        <w:rFonts w:hint="eastAsia"/>
      </w:rPr>
      <w:t>文件编号：</w:t>
    </w:r>
    <w:r>
      <w:rPr>
        <w:rFonts w:hint="eastAsia"/>
        <w:u w:val="single"/>
      </w:rPr>
      <w:t>PT9L</w:t>
    </w:r>
    <w:r>
      <w:rPr>
        <w:u w:val="single"/>
      </w:rPr>
      <w:t>-</w:t>
    </w:r>
    <w:r>
      <w:rPr>
        <w:rFonts w:hint="eastAsia"/>
        <w:u w:val="single"/>
      </w:rPr>
      <w:t>RYCL01</w:t>
    </w:r>
    <w:r>
      <w:rPr>
        <w:rFonts w:hint="eastAsia"/>
      </w:rPr>
      <w:t xml:space="preserve">  V1.0    </w:t>
    </w:r>
    <w:r>
      <w:t xml:space="preserve">                                                                 </w:t>
    </w:r>
    <w:r>
      <w:rPr>
        <w:rFonts w:hint="eastAsia"/>
      </w:rPr>
      <w:t>用户现场测试记录汇总</w:t>
    </w: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left:0;text-align:left;margin-left:0;margin-top:-19.35pt;width:81pt;height:30.75pt;z-index:251656704;mso-wrap-style:square;mso-position-horizontal-relative:text;mso-position-vertical-relative:text">
          <v:imagedata r:id="rId1" o:title="andon标-模板标准格式110908"/>
          <w10:wrap type="squar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A51" w:rsidRDefault="009C6A51">
    <w:pPr>
      <w:wordWrap w:val="0"/>
      <w:ind w:firstLineChars="650" w:firstLine="1365"/>
      <w:jc w:val="right"/>
      <w:rPr>
        <w:rFonts w:hint="eastAsia"/>
        <w:lang w:val="en-US" w:eastAsia="zh-CN"/>
      </w:rPr>
    </w:pPr>
    <w:r>
      <w:rPr>
        <w:rFonts w:hint="eastAsia"/>
      </w:rPr>
      <w:t xml:space="preserve">  </w:t>
    </w:r>
    <w:r>
      <w:rPr>
        <w:rFonts w:hint="eastAsia"/>
      </w:rPr>
      <w:t>文件编号：</w:t>
    </w:r>
    <w:r>
      <w:rPr>
        <w:rFonts w:hint="eastAsia"/>
        <w:u w:val="single"/>
      </w:rPr>
      <w:t>PT9L</w:t>
    </w:r>
    <w:r>
      <w:rPr>
        <w:u w:val="single"/>
      </w:rPr>
      <w:t>-</w:t>
    </w:r>
    <w:r>
      <w:rPr>
        <w:rFonts w:hint="eastAsia"/>
        <w:u w:val="single"/>
      </w:rPr>
      <w:t>RYCL01</w:t>
    </w:r>
    <w:r>
      <w:rPr>
        <w:rFonts w:hint="eastAsia"/>
      </w:rPr>
      <w:t xml:space="preserve">  V1.0    </w:t>
    </w:r>
    <w:r>
      <w:t xml:space="preserve">                      </w:t>
    </w:r>
    <w:r>
      <w:rPr>
        <w:rFonts w:hint="eastAsia"/>
      </w:rPr>
      <w:t>用户现场测试记录汇总</w:t>
    </w: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left:0;text-align:left;margin-left:0;margin-top:-19.35pt;width:81pt;height:30.75pt;z-index:251657728;mso-wrap-style:square;mso-position-horizontal-relative:text;mso-position-vertical-relative:text">
          <v:imagedata r:id="rId1" o:title="andon标-模板标准格式110908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17D7ABB"/>
    <w:multiLevelType w:val="multilevel"/>
    <w:tmpl w:val="217D7ABB"/>
    <w:lvl w:ilvl="0">
      <w:start w:val="1"/>
      <w:numFmt w:val="decimal"/>
      <w:lvlText w:val="(%1)"/>
      <w:lvlJc w:val="left"/>
      <w:pPr>
        <w:ind w:left="720" w:hanging="360"/>
      </w:pPr>
      <w:rPr>
        <w:rFonts w:ascii="Calibri" w:hAnsi="Calibri" w:hint="default"/>
        <w:sz w:val="24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5458740F"/>
    <w:multiLevelType w:val="multilevel"/>
    <w:tmpl w:val="5458740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41789071">
    <w:abstractNumId w:val="3"/>
  </w:num>
  <w:num w:numId="2" w16cid:durableId="2075397462">
    <w:abstractNumId w:val="0"/>
  </w:num>
  <w:num w:numId="3" w16cid:durableId="1212422155">
    <w:abstractNumId w:val="2"/>
  </w:num>
  <w:num w:numId="4" w16cid:durableId="385643856">
    <w:abstractNumId w:val="1"/>
  </w:num>
  <w:num w:numId="5" w16cid:durableId="1369067207">
    <w:abstractNumId w:val="5"/>
  </w:num>
  <w:num w:numId="6" w16cid:durableId="2069452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00BC"/>
    <w:rsid w:val="000053A5"/>
    <w:rsid w:val="00007CEA"/>
    <w:rsid w:val="00015053"/>
    <w:rsid w:val="00015804"/>
    <w:rsid w:val="00017273"/>
    <w:rsid w:val="00020238"/>
    <w:rsid w:val="0002229C"/>
    <w:rsid w:val="0002521E"/>
    <w:rsid w:val="00025404"/>
    <w:rsid w:val="000355A8"/>
    <w:rsid w:val="00035635"/>
    <w:rsid w:val="000401AE"/>
    <w:rsid w:val="00040273"/>
    <w:rsid w:val="000416C8"/>
    <w:rsid w:val="00041E72"/>
    <w:rsid w:val="000424AA"/>
    <w:rsid w:val="00045589"/>
    <w:rsid w:val="0004626A"/>
    <w:rsid w:val="000519DB"/>
    <w:rsid w:val="00056B5A"/>
    <w:rsid w:val="00056D4D"/>
    <w:rsid w:val="000618FA"/>
    <w:rsid w:val="00062D7A"/>
    <w:rsid w:val="00070E9A"/>
    <w:rsid w:val="00072C29"/>
    <w:rsid w:val="000833E7"/>
    <w:rsid w:val="000837F6"/>
    <w:rsid w:val="000845E6"/>
    <w:rsid w:val="000869CD"/>
    <w:rsid w:val="00092A09"/>
    <w:rsid w:val="00094095"/>
    <w:rsid w:val="000A046E"/>
    <w:rsid w:val="000A16AE"/>
    <w:rsid w:val="000A1E85"/>
    <w:rsid w:val="000A28AF"/>
    <w:rsid w:val="000B1476"/>
    <w:rsid w:val="000B6093"/>
    <w:rsid w:val="000C3913"/>
    <w:rsid w:val="000D2A99"/>
    <w:rsid w:val="000D2AAF"/>
    <w:rsid w:val="000D2D0C"/>
    <w:rsid w:val="000D2D1C"/>
    <w:rsid w:val="000D4B5C"/>
    <w:rsid w:val="000D5B92"/>
    <w:rsid w:val="000D6C69"/>
    <w:rsid w:val="000D7787"/>
    <w:rsid w:val="000D7D8D"/>
    <w:rsid w:val="000E4DB7"/>
    <w:rsid w:val="000E4E17"/>
    <w:rsid w:val="000E7AD7"/>
    <w:rsid w:val="000F1402"/>
    <w:rsid w:val="000F64F0"/>
    <w:rsid w:val="000F6BA9"/>
    <w:rsid w:val="00100DA1"/>
    <w:rsid w:val="00102300"/>
    <w:rsid w:val="00117E4A"/>
    <w:rsid w:val="00120DD4"/>
    <w:rsid w:val="001216BA"/>
    <w:rsid w:val="00123FDC"/>
    <w:rsid w:val="001255CF"/>
    <w:rsid w:val="001257F9"/>
    <w:rsid w:val="00126A94"/>
    <w:rsid w:val="00132A20"/>
    <w:rsid w:val="001411F3"/>
    <w:rsid w:val="001448E7"/>
    <w:rsid w:val="00146678"/>
    <w:rsid w:val="00147986"/>
    <w:rsid w:val="001518C5"/>
    <w:rsid w:val="0015313C"/>
    <w:rsid w:val="00157EF3"/>
    <w:rsid w:val="00160592"/>
    <w:rsid w:val="00160726"/>
    <w:rsid w:val="00160EE4"/>
    <w:rsid w:val="00161892"/>
    <w:rsid w:val="00161EF6"/>
    <w:rsid w:val="0016228D"/>
    <w:rsid w:val="00163DDB"/>
    <w:rsid w:val="0016621D"/>
    <w:rsid w:val="00166631"/>
    <w:rsid w:val="00166A5C"/>
    <w:rsid w:val="00167BD2"/>
    <w:rsid w:val="001704B1"/>
    <w:rsid w:val="001710B0"/>
    <w:rsid w:val="00173187"/>
    <w:rsid w:val="00177819"/>
    <w:rsid w:val="00177BA1"/>
    <w:rsid w:val="00180B95"/>
    <w:rsid w:val="00182CEF"/>
    <w:rsid w:val="00183600"/>
    <w:rsid w:val="00185018"/>
    <w:rsid w:val="00185330"/>
    <w:rsid w:val="001901B8"/>
    <w:rsid w:val="001925CF"/>
    <w:rsid w:val="00193FEB"/>
    <w:rsid w:val="0019447E"/>
    <w:rsid w:val="00195E30"/>
    <w:rsid w:val="00196D6C"/>
    <w:rsid w:val="001A03F1"/>
    <w:rsid w:val="001A18EE"/>
    <w:rsid w:val="001A5ED7"/>
    <w:rsid w:val="001B10F5"/>
    <w:rsid w:val="001B27B2"/>
    <w:rsid w:val="001B31B6"/>
    <w:rsid w:val="001B3354"/>
    <w:rsid w:val="001B3B1B"/>
    <w:rsid w:val="001B4B49"/>
    <w:rsid w:val="001B5647"/>
    <w:rsid w:val="001B636C"/>
    <w:rsid w:val="001B6B5B"/>
    <w:rsid w:val="001C1A4B"/>
    <w:rsid w:val="001C4AFF"/>
    <w:rsid w:val="001D11EF"/>
    <w:rsid w:val="001D1CB6"/>
    <w:rsid w:val="001D257C"/>
    <w:rsid w:val="001D329C"/>
    <w:rsid w:val="001D353D"/>
    <w:rsid w:val="001D3847"/>
    <w:rsid w:val="001D3DCC"/>
    <w:rsid w:val="001D3EE8"/>
    <w:rsid w:val="001D798D"/>
    <w:rsid w:val="001E09A5"/>
    <w:rsid w:val="001E104F"/>
    <w:rsid w:val="001E2838"/>
    <w:rsid w:val="001E3ACC"/>
    <w:rsid w:val="001E5D0F"/>
    <w:rsid w:val="001F21A7"/>
    <w:rsid w:val="001F4A95"/>
    <w:rsid w:val="001F5251"/>
    <w:rsid w:val="002004F2"/>
    <w:rsid w:val="00200902"/>
    <w:rsid w:val="00204BA9"/>
    <w:rsid w:val="002073E4"/>
    <w:rsid w:val="00210E73"/>
    <w:rsid w:val="00214CA9"/>
    <w:rsid w:val="002161B7"/>
    <w:rsid w:val="00216BF7"/>
    <w:rsid w:val="00216DF5"/>
    <w:rsid w:val="0022248E"/>
    <w:rsid w:val="002233AD"/>
    <w:rsid w:val="00223440"/>
    <w:rsid w:val="002240DA"/>
    <w:rsid w:val="00225679"/>
    <w:rsid w:val="002259A9"/>
    <w:rsid w:val="00233EFF"/>
    <w:rsid w:val="00234487"/>
    <w:rsid w:val="0023503E"/>
    <w:rsid w:val="002372BF"/>
    <w:rsid w:val="002375B7"/>
    <w:rsid w:val="00237A1B"/>
    <w:rsid w:val="00241765"/>
    <w:rsid w:val="00241869"/>
    <w:rsid w:val="002436B2"/>
    <w:rsid w:val="00247E21"/>
    <w:rsid w:val="00250422"/>
    <w:rsid w:val="00250931"/>
    <w:rsid w:val="00253F24"/>
    <w:rsid w:val="00261D9E"/>
    <w:rsid w:val="002629E7"/>
    <w:rsid w:val="00264E69"/>
    <w:rsid w:val="0026670E"/>
    <w:rsid w:val="002702D7"/>
    <w:rsid w:val="00270BED"/>
    <w:rsid w:val="00270CCB"/>
    <w:rsid w:val="0027127D"/>
    <w:rsid w:val="00272EE3"/>
    <w:rsid w:val="00275C3D"/>
    <w:rsid w:val="00276C37"/>
    <w:rsid w:val="002777A5"/>
    <w:rsid w:val="00277830"/>
    <w:rsid w:val="00280AEA"/>
    <w:rsid w:val="00280DE1"/>
    <w:rsid w:val="00280ECE"/>
    <w:rsid w:val="00282576"/>
    <w:rsid w:val="0028341A"/>
    <w:rsid w:val="002839C0"/>
    <w:rsid w:val="00285E15"/>
    <w:rsid w:val="002862F2"/>
    <w:rsid w:val="002865F9"/>
    <w:rsid w:val="002868FC"/>
    <w:rsid w:val="002871FC"/>
    <w:rsid w:val="00287672"/>
    <w:rsid w:val="0029174A"/>
    <w:rsid w:val="002A0F12"/>
    <w:rsid w:val="002A4A89"/>
    <w:rsid w:val="002A73B8"/>
    <w:rsid w:val="002A7552"/>
    <w:rsid w:val="002B2905"/>
    <w:rsid w:val="002B37DF"/>
    <w:rsid w:val="002B4BC8"/>
    <w:rsid w:val="002B5234"/>
    <w:rsid w:val="002C0D4D"/>
    <w:rsid w:val="002C1191"/>
    <w:rsid w:val="002D15FA"/>
    <w:rsid w:val="002D28C0"/>
    <w:rsid w:val="002D2BA4"/>
    <w:rsid w:val="002D4355"/>
    <w:rsid w:val="002D4C41"/>
    <w:rsid w:val="002D5202"/>
    <w:rsid w:val="002D626E"/>
    <w:rsid w:val="002E091A"/>
    <w:rsid w:val="002E0E27"/>
    <w:rsid w:val="002E4C8D"/>
    <w:rsid w:val="002E57A5"/>
    <w:rsid w:val="002E609A"/>
    <w:rsid w:val="002E6588"/>
    <w:rsid w:val="002E7AB0"/>
    <w:rsid w:val="002F1E7E"/>
    <w:rsid w:val="002F32BC"/>
    <w:rsid w:val="002F379B"/>
    <w:rsid w:val="002F3B19"/>
    <w:rsid w:val="002F3FE6"/>
    <w:rsid w:val="002F5DCD"/>
    <w:rsid w:val="002F6822"/>
    <w:rsid w:val="00302C9D"/>
    <w:rsid w:val="00303959"/>
    <w:rsid w:val="00306195"/>
    <w:rsid w:val="003064CE"/>
    <w:rsid w:val="00307020"/>
    <w:rsid w:val="00307A0E"/>
    <w:rsid w:val="00310BBC"/>
    <w:rsid w:val="003118C9"/>
    <w:rsid w:val="00312B5A"/>
    <w:rsid w:val="00313152"/>
    <w:rsid w:val="003145A7"/>
    <w:rsid w:val="00315D0C"/>
    <w:rsid w:val="00316C87"/>
    <w:rsid w:val="003239AD"/>
    <w:rsid w:val="00330ECA"/>
    <w:rsid w:val="003322F6"/>
    <w:rsid w:val="0033235F"/>
    <w:rsid w:val="0033263B"/>
    <w:rsid w:val="00335E22"/>
    <w:rsid w:val="00335E94"/>
    <w:rsid w:val="00341DE8"/>
    <w:rsid w:val="00343014"/>
    <w:rsid w:val="0034427C"/>
    <w:rsid w:val="00346A66"/>
    <w:rsid w:val="003471B3"/>
    <w:rsid w:val="00353F59"/>
    <w:rsid w:val="00360269"/>
    <w:rsid w:val="00360412"/>
    <w:rsid w:val="00361701"/>
    <w:rsid w:val="00362BC0"/>
    <w:rsid w:val="00363B70"/>
    <w:rsid w:val="00364992"/>
    <w:rsid w:val="00367D18"/>
    <w:rsid w:val="00367DB6"/>
    <w:rsid w:val="0037136C"/>
    <w:rsid w:val="003717FA"/>
    <w:rsid w:val="00375592"/>
    <w:rsid w:val="003767FE"/>
    <w:rsid w:val="00381482"/>
    <w:rsid w:val="00382DA9"/>
    <w:rsid w:val="003878C7"/>
    <w:rsid w:val="00391DD4"/>
    <w:rsid w:val="003929B8"/>
    <w:rsid w:val="00392D14"/>
    <w:rsid w:val="003A03E3"/>
    <w:rsid w:val="003A3196"/>
    <w:rsid w:val="003A3575"/>
    <w:rsid w:val="003A3A31"/>
    <w:rsid w:val="003A3D2B"/>
    <w:rsid w:val="003A4050"/>
    <w:rsid w:val="003A461C"/>
    <w:rsid w:val="003B1E17"/>
    <w:rsid w:val="003B26F9"/>
    <w:rsid w:val="003B3FBD"/>
    <w:rsid w:val="003B5BE9"/>
    <w:rsid w:val="003B66F9"/>
    <w:rsid w:val="003B6DF5"/>
    <w:rsid w:val="003B7F42"/>
    <w:rsid w:val="003C0054"/>
    <w:rsid w:val="003C213D"/>
    <w:rsid w:val="003C2358"/>
    <w:rsid w:val="003C2DAF"/>
    <w:rsid w:val="003C30F9"/>
    <w:rsid w:val="003C324D"/>
    <w:rsid w:val="003C34F3"/>
    <w:rsid w:val="003C35EF"/>
    <w:rsid w:val="003C4B95"/>
    <w:rsid w:val="003C6C64"/>
    <w:rsid w:val="003C7F49"/>
    <w:rsid w:val="003C7F52"/>
    <w:rsid w:val="003D0D89"/>
    <w:rsid w:val="003D2C96"/>
    <w:rsid w:val="003D4522"/>
    <w:rsid w:val="003D68CE"/>
    <w:rsid w:val="003E1693"/>
    <w:rsid w:val="003E2711"/>
    <w:rsid w:val="003E7505"/>
    <w:rsid w:val="003F0205"/>
    <w:rsid w:val="003F1A58"/>
    <w:rsid w:val="003F24FE"/>
    <w:rsid w:val="003F645E"/>
    <w:rsid w:val="00400CAE"/>
    <w:rsid w:val="004013CD"/>
    <w:rsid w:val="00401D60"/>
    <w:rsid w:val="0040338F"/>
    <w:rsid w:val="00403442"/>
    <w:rsid w:val="00404529"/>
    <w:rsid w:val="00404E0E"/>
    <w:rsid w:val="0041280B"/>
    <w:rsid w:val="0041283B"/>
    <w:rsid w:val="0041649F"/>
    <w:rsid w:val="0042113A"/>
    <w:rsid w:val="00421453"/>
    <w:rsid w:val="00421482"/>
    <w:rsid w:val="0042268C"/>
    <w:rsid w:val="004235C8"/>
    <w:rsid w:val="00424F85"/>
    <w:rsid w:val="00425F0A"/>
    <w:rsid w:val="00430F43"/>
    <w:rsid w:val="00435D39"/>
    <w:rsid w:val="00437399"/>
    <w:rsid w:val="0044267C"/>
    <w:rsid w:val="004442C6"/>
    <w:rsid w:val="0044440D"/>
    <w:rsid w:val="004464BD"/>
    <w:rsid w:val="0044793E"/>
    <w:rsid w:val="00447985"/>
    <w:rsid w:val="004500FA"/>
    <w:rsid w:val="004502C5"/>
    <w:rsid w:val="004521A6"/>
    <w:rsid w:val="0045409B"/>
    <w:rsid w:val="0045423A"/>
    <w:rsid w:val="004566BE"/>
    <w:rsid w:val="0046078F"/>
    <w:rsid w:val="00461B20"/>
    <w:rsid w:val="00462C74"/>
    <w:rsid w:val="004669BC"/>
    <w:rsid w:val="00466CE3"/>
    <w:rsid w:val="00467C4E"/>
    <w:rsid w:val="004759FE"/>
    <w:rsid w:val="00475F6D"/>
    <w:rsid w:val="0047660C"/>
    <w:rsid w:val="0048116B"/>
    <w:rsid w:val="00482357"/>
    <w:rsid w:val="00490548"/>
    <w:rsid w:val="00491419"/>
    <w:rsid w:val="00493CD7"/>
    <w:rsid w:val="00494E6C"/>
    <w:rsid w:val="004952E0"/>
    <w:rsid w:val="00495C7F"/>
    <w:rsid w:val="004A0F81"/>
    <w:rsid w:val="004A36B9"/>
    <w:rsid w:val="004A74A9"/>
    <w:rsid w:val="004B0E13"/>
    <w:rsid w:val="004B24FE"/>
    <w:rsid w:val="004B2C39"/>
    <w:rsid w:val="004B7F86"/>
    <w:rsid w:val="004C080C"/>
    <w:rsid w:val="004C26D9"/>
    <w:rsid w:val="004C5B5A"/>
    <w:rsid w:val="004D06F6"/>
    <w:rsid w:val="004D38C0"/>
    <w:rsid w:val="004D46C8"/>
    <w:rsid w:val="004D4922"/>
    <w:rsid w:val="004D613F"/>
    <w:rsid w:val="004D6CD1"/>
    <w:rsid w:val="004D6E89"/>
    <w:rsid w:val="004E0BFD"/>
    <w:rsid w:val="004E1397"/>
    <w:rsid w:val="004E1754"/>
    <w:rsid w:val="004E459F"/>
    <w:rsid w:val="004E5722"/>
    <w:rsid w:val="004E605A"/>
    <w:rsid w:val="004E7C5E"/>
    <w:rsid w:val="004F0218"/>
    <w:rsid w:val="004F2A4A"/>
    <w:rsid w:val="004F2C7D"/>
    <w:rsid w:val="004F2FA3"/>
    <w:rsid w:val="004F4EB2"/>
    <w:rsid w:val="004F76D8"/>
    <w:rsid w:val="004F79E9"/>
    <w:rsid w:val="004F7FE6"/>
    <w:rsid w:val="00501142"/>
    <w:rsid w:val="00502E02"/>
    <w:rsid w:val="00503E67"/>
    <w:rsid w:val="00504307"/>
    <w:rsid w:val="00504354"/>
    <w:rsid w:val="00504BF5"/>
    <w:rsid w:val="00507919"/>
    <w:rsid w:val="00510AB5"/>
    <w:rsid w:val="00510C56"/>
    <w:rsid w:val="005152E2"/>
    <w:rsid w:val="0051678E"/>
    <w:rsid w:val="005216D6"/>
    <w:rsid w:val="00523437"/>
    <w:rsid w:val="0052389A"/>
    <w:rsid w:val="005249FF"/>
    <w:rsid w:val="005267C2"/>
    <w:rsid w:val="0053168D"/>
    <w:rsid w:val="005440BA"/>
    <w:rsid w:val="00544D83"/>
    <w:rsid w:val="0054545C"/>
    <w:rsid w:val="005465E5"/>
    <w:rsid w:val="00546707"/>
    <w:rsid w:val="0054739A"/>
    <w:rsid w:val="00547A2F"/>
    <w:rsid w:val="0055029C"/>
    <w:rsid w:val="005506D4"/>
    <w:rsid w:val="005537DA"/>
    <w:rsid w:val="005537E1"/>
    <w:rsid w:val="005552DF"/>
    <w:rsid w:val="0055561A"/>
    <w:rsid w:val="00556646"/>
    <w:rsid w:val="00557B48"/>
    <w:rsid w:val="005628CA"/>
    <w:rsid w:val="0056426A"/>
    <w:rsid w:val="0056491E"/>
    <w:rsid w:val="005658D1"/>
    <w:rsid w:val="00565AF8"/>
    <w:rsid w:val="005706E6"/>
    <w:rsid w:val="00573DFD"/>
    <w:rsid w:val="00574024"/>
    <w:rsid w:val="00574376"/>
    <w:rsid w:val="005760E7"/>
    <w:rsid w:val="00576173"/>
    <w:rsid w:val="00577F46"/>
    <w:rsid w:val="00583E00"/>
    <w:rsid w:val="005907A1"/>
    <w:rsid w:val="00591A9E"/>
    <w:rsid w:val="00591D6E"/>
    <w:rsid w:val="00593EE3"/>
    <w:rsid w:val="005A378F"/>
    <w:rsid w:val="005A462F"/>
    <w:rsid w:val="005A5847"/>
    <w:rsid w:val="005A76A1"/>
    <w:rsid w:val="005B0560"/>
    <w:rsid w:val="005B39EC"/>
    <w:rsid w:val="005B55FE"/>
    <w:rsid w:val="005B5BD0"/>
    <w:rsid w:val="005C000D"/>
    <w:rsid w:val="005C6723"/>
    <w:rsid w:val="005D30B5"/>
    <w:rsid w:val="005D5739"/>
    <w:rsid w:val="005E4844"/>
    <w:rsid w:val="005F07BD"/>
    <w:rsid w:val="005F0A9A"/>
    <w:rsid w:val="005F1ADF"/>
    <w:rsid w:val="005F4CB1"/>
    <w:rsid w:val="005F71F3"/>
    <w:rsid w:val="00602994"/>
    <w:rsid w:val="00604955"/>
    <w:rsid w:val="00604F7B"/>
    <w:rsid w:val="0061270F"/>
    <w:rsid w:val="00613835"/>
    <w:rsid w:val="0061409F"/>
    <w:rsid w:val="006208C0"/>
    <w:rsid w:val="00620CB5"/>
    <w:rsid w:val="0062193A"/>
    <w:rsid w:val="00625D6B"/>
    <w:rsid w:val="00626750"/>
    <w:rsid w:val="00630240"/>
    <w:rsid w:val="00631EB1"/>
    <w:rsid w:val="00633059"/>
    <w:rsid w:val="006352B5"/>
    <w:rsid w:val="0063556D"/>
    <w:rsid w:val="00635F2E"/>
    <w:rsid w:val="0063608F"/>
    <w:rsid w:val="00637513"/>
    <w:rsid w:val="00637EC7"/>
    <w:rsid w:val="00640241"/>
    <w:rsid w:val="006429EB"/>
    <w:rsid w:val="00643063"/>
    <w:rsid w:val="00644159"/>
    <w:rsid w:val="00646709"/>
    <w:rsid w:val="00647499"/>
    <w:rsid w:val="00651BD2"/>
    <w:rsid w:val="00653B84"/>
    <w:rsid w:val="00653EA7"/>
    <w:rsid w:val="006541BF"/>
    <w:rsid w:val="00654E91"/>
    <w:rsid w:val="00656012"/>
    <w:rsid w:val="0065607C"/>
    <w:rsid w:val="00664154"/>
    <w:rsid w:val="00664972"/>
    <w:rsid w:val="00673B5B"/>
    <w:rsid w:val="006741E1"/>
    <w:rsid w:val="006755DB"/>
    <w:rsid w:val="00675834"/>
    <w:rsid w:val="00675DFD"/>
    <w:rsid w:val="00676AF9"/>
    <w:rsid w:val="00677E00"/>
    <w:rsid w:val="006819FD"/>
    <w:rsid w:val="006820F1"/>
    <w:rsid w:val="00682E3C"/>
    <w:rsid w:val="006847F5"/>
    <w:rsid w:val="00684961"/>
    <w:rsid w:val="006858CB"/>
    <w:rsid w:val="006872AC"/>
    <w:rsid w:val="00690930"/>
    <w:rsid w:val="00694A5A"/>
    <w:rsid w:val="006952F0"/>
    <w:rsid w:val="00695ADA"/>
    <w:rsid w:val="00696C0A"/>
    <w:rsid w:val="006A11C9"/>
    <w:rsid w:val="006A5C73"/>
    <w:rsid w:val="006A7199"/>
    <w:rsid w:val="006B0832"/>
    <w:rsid w:val="006B14F0"/>
    <w:rsid w:val="006B1678"/>
    <w:rsid w:val="006B64AA"/>
    <w:rsid w:val="006B692D"/>
    <w:rsid w:val="006C4EDC"/>
    <w:rsid w:val="006C626B"/>
    <w:rsid w:val="006C6BA5"/>
    <w:rsid w:val="006C6BB5"/>
    <w:rsid w:val="006C6D22"/>
    <w:rsid w:val="006C7AEF"/>
    <w:rsid w:val="006C7C14"/>
    <w:rsid w:val="006D5119"/>
    <w:rsid w:val="006D645D"/>
    <w:rsid w:val="006D7217"/>
    <w:rsid w:val="006E3C26"/>
    <w:rsid w:val="006E4FCB"/>
    <w:rsid w:val="006E5E88"/>
    <w:rsid w:val="006F082C"/>
    <w:rsid w:val="006F15E5"/>
    <w:rsid w:val="006F1D02"/>
    <w:rsid w:val="006F3F60"/>
    <w:rsid w:val="007017AD"/>
    <w:rsid w:val="0070368D"/>
    <w:rsid w:val="00712D9B"/>
    <w:rsid w:val="00715FB9"/>
    <w:rsid w:val="0071656B"/>
    <w:rsid w:val="00716B66"/>
    <w:rsid w:val="00717191"/>
    <w:rsid w:val="00722801"/>
    <w:rsid w:val="00724E94"/>
    <w:rsid w:val="00725ACD"/>
    <w:rsid w:val="00727375"/>
    <w:rsid w:val="007330E8"/>
    <w:rsid w:val="00733892"/>
    <w:rsid w:val="00740D7D"/>
    <w:rsid w:val="00750B0C"/>
    <w:rsid w:val="00751B92"/>
    <w:rsid w:val="00751DE5"/>
    <w:rsid w:val="00755270"/>
    <w:rsid w:val="00756F1C"/>
    <w:rsid w:val="007617D7"/>
    <w:rsid w:val="0076323E"/>
    <w:rsid w:val="0076498A"/>
    <w:rsid w:val="00765E7F"/>
    <w:rsid w:val="00765EA3"/>
    <w:rsid w:val="0076771E"/>
    <w:rsid w:val="0077214B"/>
    <w:rsid w:val="00772B6B"/>
    <w:rsid w:val="00773948"/>
    <w:rsid w:val="00777C2E"/>
    <w:rsid w:val="007801B1"/>
    <w:rsid w:val="007831D2"/>
    <w:rsid w:val="0078781B"/>
    <w:rsid w:val="00792451"/>
    <w:rsid w:val="00792804"/>
    <w:rsid w:val="007939F3"/>
    <w:rsid w:val="007947C3"/>
    <w:rsid w:val="007A2BA7"/>
    <w:rsid w:val="007A36D3"/>
    <w:rsid w:val="007A52FF"/>
    <w:rsid w:val="007B12F6"/>
    <w:rsid w:val="007B2545"/>
    <w:rsid w:val="007B2CFB"/>
    <w:rsid w:val="007B3266"/>
    <w:rsid w:val="007B5BFE"/>
    <w:rsid w:val="007B5D92"/>
    <w:rsid w:val="007C11E6"/>
    <w:rsid w:val="007D2535"/>
    <w:rsid w:val="007D32DA"/>
    <w:rsid w:val="007D390E"/>
    <w:rsid w:val="007D5589"/>
    <w:rsid w:val="007D744C"/>
    <w:rsid w:val="007E0982"/>
    <w:rsid w:val="007E5DE3"/>
    <w:rsid w:val="007E69B2"/>
    <w:rsid w:val="007F1148"/>
    <w:rsid w:val="007F1E39"/>
    <w:rsid w:val="007F1FF7"/>
    <w:rsid w:val="007F3BD5"/>
    <w:rsid w:val="007F5155"/>
    <w:rsid w:val="00804434"/>
    <w:rsid w:val="00805729"/>
    <w:rsid w:val="0080619B"/>
    <w:rsid w:val="00807647"/>
    <w:rsid w:val="00812073"/>
    <w:rsid w:val="008135D9"/>
    <w:rsid w:val="0081572D"/>
    <w:rsid w:val="0081672F"/>
    <w:rsid w:val="0081713C"/>
    <w:rsid w:val="00821980"/>
    <w:rsid w:val="00824967"/>
    <w:rsid w:val="00824B7C"/>
    <w:rsid w:val="00824D13"/>
    <w:rsid w:val="00826086"/>
    <w:rsid w:val="008313CE"/>
    <w:rsid w:val="00831810"/>
    <w:rsid w:val="00833D5E"/>
    <w:rsid w:val="00840130"/>
    <w:rsid w:val="0084616B"/>
    <w:rsid w:val="00847A51"/>
    <w:rsid w:val="00851F0C"/>
    <w:rsid w:val="00856711"/>
    <w:rsid w:val="00857413"/>
    <w:rsid w:val="00860DEF"/>
    <w:rsid w:val="0086364B"/>
    <w:rsid w:val="008636CB"/>
    <w:rsid w:val="008755D5"/>
    <w:rsid w:val="00875860"/>
    <w:rsid w:val="00875A20"/>
    <w:rsid w:val="00876CFA"/>
    <w:rsid w:val="00880ED0"/>
    <w:rsid w:val="008843F3"/>
    <w:rsid w:val="00884E5B"/>
    <w:rsid w:val="00886A43"/>
    <w:rsid w:val="00886E13"/>
    <w:rsid w:val="0089385D"/>
    <w:rsid w:val="00893C29"/>
    <w:rsid w:val="00893EBB"/>
    <w:rsid w:val="00896589"/>
    <w:rsid w:val="0089799B"/>
    <w:rsid w:val="00897CC9"/>
    <w:rsid w:val="008A0325"/>
    <w:rsid w:val="008A26B6"/>
    <w:rsid w:val="008A2DC4"/>
    <w:rsid w:val="008A35E2"/>
    <w:rsid w:val="008A3787"/>
    <w:rsid w:val="008A7485"/>
    <w:rsid w:val="008A7830"/>
    <w:rsid w:val="008B2697"/>
    <w:rsid w:val="008B2CC7"/>
    <w:rsid w:val="008B4114"/>
    <w:rsid w:val="008C30DF"/>
    <w:rsid w:val="008C5CEB"/>
    <w:rsid w:val="008D2E99"/>
    <w:rsid w:val="008D48A5"/>
    <w:rsid w:val="008D5D6D"/>
    <w:rsid w:val="008D6AB7"/>
    <w:rsid w:val="008E13CE"/>
    <w:rsid w:val="008E4BB7"/>
    <w:rsid w:val="008F1E6B"/>
    <w:rsid w:val="008F230D"/>
    <w:rsid w:val="008F4FBA"/>
    <w:rsid w:val="008F6A80"/>
    <w:rsid w:val="009031D5"/>
    <w:rsid w:val="00905F2D"/>
    <w:rsid w:val="0090693E"/>
    <w:rsid w:val="009075E9"/>
    <w:rsid w:val="00911C67"/>
    <w:rsid w:val="0091593A"/>
    <w:rsid w:val="00921762"/>
    <w:rsid w:val="00924CF6"/>
    <w:rsid w:val="00926794"/>
    <w:rsid w:val="00927F3C"/>
    <w:rsid w:val="009313F6"/>
    <w:rsid w:val="00935E48"/>
    <w:rsid w:val="00936859"/>
    <w:rsid w:val="00937D42"/>
    <w:rsid w:val="00943632"/>
    <w:rsid w:val="00944724"/>
    <w:rsid w:val="00952558"/>
    <w:rsid w:val="00953486"/>
    <w:rsid w:val="00953BDD"/>
    <w:rsid w:val="00953CFC"/>
    <w:rsid w:val="00960FA4"/>
    <w:rsid w:val="00962D93"/>
    <w:rsid w:val="00963862"/>
    <w:rsid w:val="00963D08"/>
    <w:rsid w:val="00966BA3"/>
    <w:rsid w:val="00966CF5"/>
    <w:rsid w:val="0097039C"/>
    <w:rsid w:val="00971F56"/>
    <w:rsid w:val="00972E77"/>
    <w:rsid w:val="00973217"/>
    <w:rsid w:val="0097333C"/>
    <w:rsid w:val="00976E5B"/>
    <w:rsid w:val="00977140"/>
    <w:rsid w:val="0098027F"/>
    <w:rsid w:val="0098091F"/>
    <w:rsid w:val="00982733"/>
    <w:rsid w:val="009838E4"/>
    <w:rsid w:val="00986AF3"/>
    <w:rsid w:val="009871A8"/>
    <w:rsid w:val="00987B07"/>
    <w:rsid w:val="009927A2"/>
    <w:rsid w:val="00993F8E"/>
    <w:rsid w:val="00995167"/>
    <w:rsid w:val="00996F72"/>
    <w:rsid w:val="00997577"/>
    <w:rsid w:val="009A075D"/>
    <w:rsid w:val="009A0883"/>
    <w:rsid w:val="009A1DA3"/>
    <w:rsid w:val="009A243E"/>
    <w:rsid w:val="009A527A"/>
    <w:rsid w:val="009A62F2"/>
    <w:rsid w:val="009A7AAC"/>
    <w:rsid w:val="009B0EA4"/>
    <w:rsid w:val="009B2455"/>
    <w:rsid w:val="009B32CF"/>
    <w:rsid w:val="009B550D"/>
    <w:rsid w:val="009B5845"/>
    <w:rsid w:val="009C0F40"/>
    <w:rsid w:val="009C174D"/>
    <w:rsid w:val="009C28BB"/>
    <w:rsid w:val="009C304D"/>
    <w:rsid w:val="009C4533"/>
    <w:rsid w:val="009C539B"/>
    <w:rsid w:val="009C5A9D"/>
    <w:rsid w:val="009C6A51"/>
    <w:rsid w:val="009C6BDE"/>
    <w:rsid w:val="009D118F"/>
    <w:rsid w:val="009D27FA"/>
    <w:rsid w:val="009D3154"/>
    <w:rsid w:val="009D3D03"/>
    <w:rsid w:val="009D4AED"/>
    <w:rsid w:val="009D5D4D"/>
    <w:rsid w:val="009E1BBE"/>
    <w:rsid w:val="009E353A"/>
    <w:rsid w:val="009F0307"/>
    <w:rsid w:val="009F0936"/>
    <w:rsid w:val="00A02A80"/>
    <w:rsid w:val="00A05C7C"/>
    <w:rsid w:val="00A0777C"/>
    <w:rsid w:val="00A07ED9"/>
    <w:rsid w:val="00A13444"/>
    <w:rsid w:val="00A139E0"/>
    <w:rsid w:val="00A149DD"/>
    <w:rsid w:val="00A2062C"/>
    <w:rsid w:val="00A22330"/>
    <w:rsid w:val="00A2372A"/>
    <w:rsid w:val="00A24E85"/>
    <w:rsid w:val="00A26AF3"/>
    <w:rsid w:val="00A270CE"/>
    <w:rsid w:val="00A31A28"/>
    <w:rsid w:val="00A37868"/>
    <w:rsid w:val="00A4039F"/>
    <w:rsid w:val="00A42335"/>
    <w:rsid w:val="00A463FE"/>
    <w:rsid w:val="00A512BE"/>
    <w:rsid w:val="00A5145F"/>
    <w:rsid w:val="00A527A8"/>
    <w:rsid w:val="00A52F10"/>
    <w:rsid w:val="00A54830"/>
    <w:rsid w:val="00A6006E"/>
    <w:rsid w:val="00A60A85"/>
    <w:rsid w:val="00A60D4E"/>
    <w:rsid w:val="00A618DC"/>
    <w:rsid w:val="00A657C6"/>
    <w:rsid w:val="00A711D7"/>
    <w:rsid w:val="00A747B2"/>
    <w:rsid w:val="00A7486D"/>
    <w:rsid w:val="00A77CDA"/>
    <w:rsid w:val="00A8016E"/>
    <w:rsid w:val="00A82FDD"/>
    <w:rsid w:val="00A87AEE"/>
    <w:rsid w:val="00A90578"/>
    <w:rsid w:val="00A91C1B"/>
    <w:rsid w:val="00A932E6"/>
    <w:rsid w:val="00A96A16"/>
    <w:rsid w:val="00A96AF9"/>
    <w:rsid w:val="00AA0139"/>
    <w:rsid w:val="00AA035D"/>
    <w:rsid w:val="00AA0CB2"/>
    <w:rsid w:val="00AA452E"/>
    <w:rsid w:val="00AA48FC"/>
    <w:rsid w:val="00AA5737"/>
    <w:rsid w:val="00AA7FDA"/>
    <w:rsid w:val="00AB0E9B"/>
    <w:rsid w:val="00AB106C"/>
    <w:rsid w:val="00AB2F43"/>
    <w:rsid w:val="00AB3A23"/>
    <w:rsid w:val="00AC13F7"/>
    <w:rsid w:val="00AC3F26"/>
    <w:rsid w:val="00AD1726"/>
    <w:rsid w:val="00AD1ADC"/>
    <w:rsid w:val="00AD200C"/>
    <w:rsid w:val="00AE20FF"/>
    <w:rsid w:val="00AE287F"/>
    <w:rsid w:val="00AE36A4"/>
    <w:rsid w:val="00AE63F1"/>
    <w:rsid w:val="00AE74AF"/>
    <w:rsid w:val="00AF15E5"/>
    <w:rsid w:val="00AF6CC0"/>
    <w:rsid w:val="00B011E8"/>
    <w:rsid w:val="00B01CE4"/>
    <w:rsid w:val="00B03B25"/>
    <w:rsid w:val="00B07D5E"/>
    <w:rsid w:val="00B11438"/>
    <w:rsid w:val="00B12F30"/>
    <w:rsid w:val="00B136EC"/>
    <w:rsid w:val="00B136F2"/>
    <w:rsid w:val="00B1439E"/>
    <w:rsid w:val="00B143FE"/>
    <w:rsid w:val="00B24D9F"/>
    <w:rsid w:val="00B255DD"/>
    <w:rsid w:val="00B25A6F"/>
    <w:rsid w:val="00B27C9E"/>
    <w:rsid w:val="00B308FE"/>
    <w:rsid w:val="00B30FFC"/>
    <w:rsid w:val="00B3209B"/>
    <w:rsid w:val="00B42287"/>
    <w:rsid w:val="00B443D4"/>
    <w:rsid w:val="00B5092D"/>
    <w:rsid w:val="00B518DA"/>
    <w:rsid w:val="00B52A18"/>
    <w:rsid w:val="00B52B34"/>
    <w:rsid w:val="00B52DF5"/>
    <w:rsid w:val="00B53BA0"/>
    <w:rsid w:val="00B56399"/>
    <w:rsid w:val="00B6005A"/>
    <w:rsid w:val="00B60343"/>
    <w:rsid w:val="00B62BF9"/>
    <w:rsid w:val="00B6731B"/>
    <w:rsid w:val="00B67E2B"/>
    <w:rsid w:val="00B70073"/>
    <w:rsid w:val="00B72CD2"/>
    <w:rsid w:val="00B757F7"/>
    <w:rsid w:val="00B773C9"/>
    <w:rsid w:val="00B81A68"/>
    <w:rsid w:val="00B84A96"/>
    <w:rsid w:val="00B87D62"/>
    <w:rsid w:val="00B90E89"/>
    <w:rsid w:val="00B94AE5"/>
    <w:rsid w:val="00B94BDD"/>
    <w:rsid w:val="00BA04F7"/>
    <w:rsid w:val="00BA0AA1"/>
    <w:rsid w:val="00BA1581"/>
    <w:rsid w:val="00BA22F0"/>
    <w:rsid w:val="00BA363C"/>
    <w:rsid w:val="00BA3846"/>
    <w:rsid w:val="00BA5BEC"/>
    <w:rsid w:val="00BA6A40"/>
    <w:rsid w:val="00BA6A63"/>
    <w:rsid w:val="00BB0212"/>
    <w:rsid w:val="00BB3C00"/>
    <w:rsid w:val="00BB495C"/>
    <w:rsid w:val="00BB5233"/>
    <w:rsid w:val="00BB6202"/>
    <w:rsid w:val="00BB6867"/>
    <w:rsid w:val="00BC06B1"/>
    <w:rsid w:val="00BC07E1"/>
    <w:rsid w:val="00BC2E2C"/>
    <w:rsid w:val="00BC50D3"/>
    <w:rsid w:val="00BC5C2B"/>
    <w:rsid w:val="00BD0527"/>
    <w:rsid w:val="00BD0606"/>
    <w:rsid w:val="00BD1CA9"/>
    <w:rsid w:val="00BD1CB7"/>
    <w:rsid w:val="00BD3EC1"/>
    <w:rsid w:val="00BD7377"/>
    <w:rsid w:val="00BE4743"/>
    <w:rsid w:val="00BE4AEB"/>
    <w:rsid w:val="00BE60E7"/>
    <w:rsid w:val="00BE69BD"/>
    <w:rsid w:val="00BE7329"/>
    <w:rsid w:val="00BE7E6E"/>
    <w:rsid w:val="00BF037A"/>
    <w:rsid w:val="00BF09FC"/>
    <w:rsid w:val="00BF1923"/>
    <w:rsid w:val="00BF44F6"/>
    <w:rsid w:val="00BF7413"/>
    <w:rsid w:val="00BF74A9"/>
    <w:rsid w:val="00C021EE"/>
    <w:rsid w:val="00C04D7F"/>
    <w:rsid w:val="00C07D67"/>
    <w:rsid w:val="00C116E1"/>
    <w:rsid w:val="00C135CB"/>
    <w:rsid w:val="00C13831"/>
    <w:rsid w:val="00C15500"/>
    <w:rsid w:val="00C21CA2"/>
    <w:rsid w:val="00C229CA"/>
    <w:rsid w:val="00C23395"/>
    <w:rsid w:val="00C25BD0"/>
    <w:rsid w:val="00C262D7"/>
    <w:rsid w:val="00C324D3"/>
    <w:rsid w:val="00C328C7"/>
    <w:rsid w:val="00C33000"/>
    <w:rsid w:val="00C34B31"/>
    <w:rsid w:val="00C354F8"/>
    <w:rsid w:val="00C3574E"/>
    <w:rsid w:val="00C40D75"/>
    <w:rsid w:val="00C413F3"/>
    <w:rsid w:val="00C43CDF"/>
    <w:rsid w:val="00C4428A"/>
    <w:rsid w:val="00C4557F"/>
    <w:rsid w:val="00C459CF"/>
    <w:rsid w:val="00C45F17"/>
    <w:rsid w:val="00C47765"/>
    <w:rsid w:val="00C47B85"/>
    <w:rsid w:val="00C500DA"/>
    <w:rsid w:val="00C5113C"/>
    <w:rsid w:val="00C52137"/>
    <w:rsid w:val="00C5357F"/>
    <w:rsid w:val="00C53854"/>
    <w:rsid w:val="00C53B06"/>
    <w:rsid w:val="00C57A4A"/>
    <w:rsid w:val="00C65BFF"/>
    <w:rsid w:val="00C66BA5"/>
    <w:rsid w:val="00C67744"/>
    <w:rsid w:val="00C70ABF"/>
    <w:rsid w:val="00C70C79"/>
    <w:rsid w:val="00C72026"/>
    <w:rsid w:val="00C75AFB"/>
    <w:rsid w:val="00C76A33"/>
    <w:rsid w:val="00C82B35"/>
    <w:rsid w:val="00C863F4"/>
    <w:rsid w:val="00C86D9E"/>
    <w:rsid w:val="00C9352A"/>
    <w:rsid w:val="00C94D9C"/>
    <w:rsid w:val="00C96D1A"/>
    <w:rsid w:val="00C9709D"/>
    <w:rsid w:val="00C97C12"/>
    <w:rsid w:val="00C97F16"/>
    <w:rsid w:val="00CA1996"/>
    <w:rsid w:val="00CA319B"/>
    <w:rsid w:val="00CA49E2"/>
    <w:rsid w:val="00CA6591"/>
    <w:rsid w:val="00CA6C51"/>
    <w:rsid w:val="00CA70E3"/>
    <w:rsid w:val="00CB17B2"/>
    <w:rsid w:val="00CB2311"/>
    <w:rsid w:val="00CB360E"/>
    <w:rsid w:val="00CB53C6"/>
    <w:rsid w:val="00CC223A"/>
    <w:rsid w:val="00CC2261"/>
    <w:rsid w:val="00CC2CDE"/>
    <w:rsid w:val="00CC4776"/>
    <w:rsid w:val="00CC4D17"/>
    <w:rsid w:val="00CC6519"/>
    <w:rsid w:val="00CC707F"/>
    <w:rsid w:val="00CC77AD"/>
    <w:rsid w:val="00CD12D8"/>
    <w:rsid w:val="00CD1731"/>
    <w:rsid w:val="00CD200B"/>
    <w:rsid w:val="00CD57EA"/>
    <w:rsid w:val="00CE0087"/>
    <w:rsid w:val="00CE25C6"/>
    <w:rsid w:val="00CE453E"/>
    <w:rsid w:val="00CE5713"/>
    <w:rsid w:val="00CE64FB"/>
    <w:rsid w:val="00CE7A31"/>
    <w:rsid w:val="00CF0CD9"/>
    <w:rsid w:val="00CF109E"/>
    <w:rsid w:val="00CF490A"/>
    <w:rsid w:val="00D01571"/>
    <w:rsid w:val="00D019E4"/>
    <w:rsid w:val="00D032FF"/>
    <w:rsid w:val="00D0355B"/>
    <w:rsid w:val="00D03848"/>
    <w:rsid w:val="00D14F70"/>
    <w:rsid w:val="00D15CDD"/>
    <w:rsid w:val="00D16BC5"/>
    <w:rsid w:val="00D17A28"/>
    <w:rsid w:val="00D20540"/>
    <w:rsid w:val="00D20A42"/>
    <w:rsid w:val="00D23B2E"/>
    <w:rsid w:val="00D26C20"/>
    <w:rsid w:val="00D31543"/>
    <w:rsid w:val="00D32A3A"/>
    <w:rsid w:val="00D36277"/>
    <w:rsid w:val="00D423D3"/>
    <w:rsid w:val="00D42888"/>
    <w:rsid w:val="00D43951"/>
    <w:rsid w:val="00D4436D"/>
    <w:rsid w:val="00D54415"/>
    <w:rsid w:val="00D54644"/>
    <w:rsid w:val="00D54DE8"/>
    <w:rsid w:val="00D56583"/>
    <w:rsid w:val="00D57148"/>
    <w:rsid w:val="00D613BF"/>
    <w:rsid w:val="00D623DB"/>
    <w:rsid w:val="00D63A6E"/>
    <w:rsid w:val="00D721B2"/>
    <w:rsid w:val="00D72A94"/>
    <w:rsid w:val="00D77F43"/>
    <w:rsid w:val="00D8357E"/>
    <w:rsid w:val="00D84D6F"/>
    <w:rsid w:val="00D9254E"/>
    <w:rsid w:val="00DA1BAF"/>
    <w:rsid w:val="00DA3531"/>
    <w:rsid w:val="00DA69B0"/>
    <w:rsid w:val="00DA6BF5"/>
    <w:rsid w:val="00DA7057"/>
    <w:rsid w:val="00DB21DE"/>
    <w:rsid w:val="00DB4527"/>
    <w:rsid w:val="00DB46B7"/>
    <w:rsid w:val="00DB73A9"/>
    <w:rsid w:val="00DB7460"/>
    <w:rsid w:val="00DC2609"/>
    <w:rsid w:val="00DC2968"/>
    <w:rsid w:val="00DC343C"/>
    <w:rsid w:val="00DC4061"/>
    <w:rsid w:val="00DC4DCC"/>
    <w:rsid w:val="00DC614C"/>
    <w:rsid w:val="00DC6A0E"/>
    <w:rsid w:val="00DC73C7"/>
    <w:rsid w:val="00DD03C7"/>
    <w:rsid w:val="00DD11A3"/>
    <w:rsid w:val="00DD1DF0"/>
    <w:rsid w:val="00DD387D"/>
    <w:rsid w:val="00DD4176"/>
    <w:rsid w:val="00DD42AD"/>
    <w:rsid w:val="00DD4979"/>
    <w:rsid w:val="00DD57C1"/>
    <w:rsid w:val="00DE07E0"/>
    <w:rsid w:val="00DE2D96"/>
    <w:rsid w:val="00DE43B3"/>
    <w:rsid w:val="00DE58E4"/>
    <w:rsid w:val="00DE5AE3"/>
    <w:rsid w:val="00DF011E"/>
    <w:rsid w:val="00DF17DE"/>
    <w:rsid w:val="00DF35D2"/>
    <w:rsid w:val="00DF4F9C"/>
    <w:rsid w:val="00DF5001"/>
    <w:rsid w:val="00E01CE4"/>
    <w:rsid w:val="00E0340C"/>
    <w:rsid w:val="00E05A22"/>
    <w:rsid w:val="00E05E91"/>
    <w:rsid w:val="00E06B13"/>
    <w:rsid w:val="00E113F8"/>
    <w:rsid w:val="00E12F02"/>
    <w:rsid w:val="00E14071"/>
    <w:rsid w:val="00E14672"/>
    <w:rsid w:val="00E14FBB"/>
    <w:rsid w:val="00E151A6"/>
    <w:rsid w:val="00E211EF"/>
    <w:rsid w:val="00E232D7"/>
    <w:rsid w:val="00E31466"/>
    <w:rsid w:val="00E33D35"/>
    <w:rsid w:val="00E35262"/>
    <w:rsid w:val="00E35E01"/>
    <w:rsid w:val="00E36A7F"/>
    <w:rsid w:val="00E40A4E"/>
    <w:rsid w:val="00E41845"/>
    <w:rsid w:val="00E41A06"/>
    <w:rsid w:val="00E41EBF"/>
    <w:rsid w:val="00E43CD7"/>
    <w:rsid w:val="00E45F41"/>
    <w:rsid w:val="00E47E9A"/>
    <w:rsid w:val="00E503BF"/>
    <w:rsid w:val="00E5236A"/>
    <w:rsid w:val="00E52CAD"/>
    <w:rsid w:val="00E55EBF"/>
    <w:rsid w:val="00E6147A"/>
    <w:rsid w:val="00E63467"/>
    <w:rsid w:val="00E643BD"/>
    <w:rsid w:val="00E65749"/>
    <w:rsid w:val="00E6675E"/>
    <w:rsid w:val="00E73DDA"/>
    <w:rsid w:val="00E765DD"/>
    <w:rsid w:val="00E8085C"/>
    <w:rsid w:val="00E80F9C"/>
    <w:rsid w:val="00E84744"/>
    <w:rsid w:val="00E84D15"/>
    <w:rsid w:val="00E85625"/>
    <w:rsid w:val="00E8794F"/>
    <w:rsid w:val="00E924BD"/>
    <w:rsid w:val="00E92E3C"/>
    <w:rsid w:val="00E9352A"/>
    <w:rsid w:val="00E93FDA"/>
    <w:rsid w:val="00E94117"/>
    <w:rsid w:val="00E95FFF"/>
    <w:rsid w:val="00EA04D3"/>
    <w:rsid w:val="00EA0732"/>
    <w:rsid w:val="00EA251B"/>
    <w:rsid w:val="00EB2FB6"/>
    <w:rsid w:val="00EB3EC8"/>
    <w:rsid w:val="00EB5600"/>
    <w:rsid w:val="00EC1464"/>
    <w:rsid w:val="00EC3ACE"/>
    <w:rsid w:val="00EC3FFF"/>
    <w:rsid w:val="00EC5260"/>
    <w:rsid w:val="00EC6414"/>
    <w:rsid w:val="00ED6B91"/>
    <w:rsid w:val="00ED6FEF"/>
    <w:rsid w:val="00ED705F"/>
    <w:rsid w:val="00EE1E85"/>
    <w:rsid w:val="00EE2753"/>
    <w:rsid w:val="00EE2C44"/>
    <w:rsid w:val="00EE33BF"/>
    <w:rsid w:val="00EE5C5B"/>
    <w:rsid w:val="00EE62A8"/>
    <w:rsid w:val="00EE6A6F"/>
    <w:rsid w:val="00EE720F"/>
    <w:rsid w:val="00EE78F3"/>
    <w:rsid w:val="00EF02DD"/>
    <w:rsid w:val="00EF5550"/>
    <w:rsid w:val="00EF739B"/>
    <w:rsid w:val="00F00F8E"/>
    <w:rsid w:val="00F0162D"/>
    <w:rsid w:val="00F02CDA"/>
    <w:rsid w:val="00F053B5"/>
    <w:rsid w:val="00F06BEC"/>
    <w:rsid w:val="00F10093"/>
    <w:rsid w:val="00F10307"/>
    <w:rsid w:val="00F11C9D"/>
    <w:rsid w:val="00F11D4E"/>
    <w:rsid w:val="00F11DD8"/>
    <w:rsid w:val="00F121F0"/>
    <w:rsid w:val="00F15439"/>
    <w:rsid w:val="00F169FE"/>
    <w:rsid w:val="00F17929"/>
    <w:rsid w:val="00F17C85"/>
    <w:rsid w:val="00F20426"/>
    <w:rsid w:val="00F22E1C"/>
    <w:rsid w:val="00F23DFA"/>
    <w:rsid w:val="00F25547"/>
    <w:rsid w:val="00F27967"/>
    <w:rsid w:val="00F34747"/>
    <w:rsid w:val="00F41C21"/>
    <w:rsid w:val="00F442DD"/>
    <w:rsid w:val="00F44701"/>
    <w:rsid w:val="00F4685E"/>
    <w:rsid w:val="00F474B8"/>
    <w:rsid w:val="00F50183"/>
    <w:rsid w:val="00F5281A"/>
    <w:rsid w:val="00F575EA"/>
    <w:rsid w:val="00F660E4"/>
    <w:rsid w:val="00F7600A"/>
    <w:rsid w:val="00F76264"/>
    <w:rsid w:val="00F76CDD"/>
    <w:rsid w:val="00F77F2F"/>
    <w:rsid w:val="00F840CD"/>
    <w:rsid w:val="00F85734"/>
    <w:rsid w:val="00F86F63"/>
    <w:rsid w:val="00F9125B"/>
    <w:rsid w:val="00F92AD7"/>
    <w:rsid w:val="00F94BD6"/>
    <w:rsid w:val="00F96382"/>
    <w:rsid w:val="00F97890"/>
    <w:rsid w:val="00FA05DE"/>
    <w:rsid w:val="00FA248A"/>
    <w:rsid w:val="00FA2B10"/>
    <w:rsid w:val="00FA412F"/>
    <w:rsid w:val="00FA6225"/>
    <w:rsid w:val="00FA7099"/>
    <w:rsid w:val="00FB58E5"/>
    <w:rsid w:val="00FB6F73"/>
    <w:rsid w:val="00FB7220"/>
    <w:rsid w:val="00FC32DC"/>
    <w:rsid w:val="00FC5513"/>
    <w:rsid w:val="00FC5E04"/>
    <w:rsid w:val="00FC6FEE"/>
    <w:rsid w:val="00FD16EC"/>
    <w:rsid w:val="00FD6021"/>
    <w:rsid w:val="00FD65C4"/>
    <w:rsid w:val="00FE01AB"/>
    <w:rsid w:val="00FE1593"/>
    <w:rsid w:val="00FE2E45"/>
    <w:rsid w:val="00FE45E3"/>
    <w:rsid w:val="00FE58A8"/>
    <w:rsid w:val="00FF2F2D"/>
    <w:rsid w:val="00FF55E0"/>
    <w:rsid w:val="01E44FDB"/>
    <w:rsid w:val="02151639"/>
    <w:rsid w:val="02980E66"/>
    <w:rsid w:val="02E1776D"/>
    <w:rsid w:val="05777F14"/>
    <w:rsid w:val="08A1043B"/>
    <w:rsid w:val="095D7AEA"/>
    <w:rsid w:val="09841931"/>
    <w:rsid w:val="0A1026E6"/>
    <w:rsid w:val="0A575FA2"/>
    <w:rsid w:val="0CBC155C"/>
    <w:rsid w:val="0E650127"/>
    <w:rsid w:val="0F20234D"/>
    <w:rsid w:val="0F580DB7"/>
    <w:rsid w:val="10F90377"/>
    <w:rsid w:val="12C80001"/>
    <w:rsid w:val="15A5462A"/>
    <w:rsid w:val="15A61FED"/>
    <w:rsid w:val="16F94C2D"/>
    <w:rsid w:val="17800EAB"/>
    <w:rsid w:val="1A554870"/>
    <w:rsid w:val="1B2B6BDE"/>
    <w:rsid w:val="1C3404B6"/>
    <w:rsid w:val="1DE06B47"/>
    <w:rsid w:val="1E333DD2"/>
    <w:rsid w:val="200F7270"/>
    <w:rsid w:val="23CD191B"/>
    <w:rsid w:val="2503607A"/>
    <w:rsid w:val="25675458"/>
    <w:rsid w:val="261174DF"/>
    <w:rsid w:val="28F33BD2"/>
    <w:rsid w:val="2AE37283"/>
    <w:rsid w:val="2B487ADA"/>
    <w:rsid w:val="2BA411B4"/>
    <w:rsid w:val="2BB46F1D"/>
    <w:rsid w:val="2CEF46B1"/>
    <w:rsid w:val="304E7940"/>
    <w:rsid w:val="30534F57"/>
    <w:rsid w:val="30B846AA"/>
    <w:rsid w:val="33E849CE"/>
    <w:rsid w:val="342F1837"/>
    <w:rsid w:val="355F7EFA"/>
    <w:rsid w:val="35845BB2"/>
    <w:rsid w:val="36FD79CA"/>
    <w:rsid w:val="37B02C8E"/>
    <w:rsid w:val="3997543E"/>
    <w:rsid w:val="39A81C9A"/>
    <w:rsid w:val="3A296654"/>
    <w:rsid w:val="3A377697"/>
    <w:rsid w:val="3B2714BA"/>
    <w:rsid w:val="3C6F136A"/>
    <w:rsid w:val="3D05582A"/>
    <w:rsid w:val="3D2E2FD3"/>
    <w:rsid w:val="3D300D84"/>
    <w:rsid w:val="3D85696B"/>
    <w:rsid w:val="3E500D27"/>
    <w:rsid w:val="40681443"/>
    <w:rsid w:val="40D876D1"/>
    <w:rsid w:val="42174DC2"/>
    <w:rsid w:val="42A754C4"/>
    <w:rsid w:val="43747266"/>
    <w:rsid w:val="43EC689E"/>
    <w:rsid w:val="447D5605"/>
    <w:rsid w:val="483B65A4"/>
    <w:rsid w:val="492623F8"/>
    <w:rsid w:val="49877C0B"/>
    <w:rsid w:val="4A8A0DA0"/>
    <w:rsid w:val="4C4C5224"/>
    <w:rsid w:val="4C5133A9"/>
    <w:rsid w:val="4CCA6149"/>
    <w:rsid w:val="4CD40D75"/>
    <w:rsid w:val="4DAD6149"/>
    <w:rsid w:val="4E4361B3"/>
    <w:rsid w:val="4F781E8C"/>
    <w:rsid w:val="503B1837"/>
    <w:rsid w:val="51A26D89"/>
    <w:rsid w:val="528F35B1"/>
    <w:rsid w:val="5598273B"/>
    <w:rsid w:val="57AB742C"/>
    <w:rsid w:val="585F4D90"/>
    <w:rsid w:val="591A4AA0"/>
    <w:rsid w:val="5C593045"/>
    <w:rsid w:val="5D3777FF"/>
    <w:rsid w:val="5F28567D"/>
    <w:rsid w:val="5F750756"/>
    <w:rsid w:val="5FF773A9"/>
    <w:rsid w:val="60F872D1"/>
    <w:rsid w:val="62B66AFB"/>
    <w:rsid w:val="638135AD"/>
    <w:rsid w:val="63AD6150"/>
    <w:rsid w:val="65B14984"/>
    <w:rsid w:val="67160D99"/>
    <w:rsid w:val="679D0004"/>
    <w:rsid w:val="67A4786A"/>
    <w:rsid w:val="689237F4"/>
    <w:rsid w:val="6967134D"/>
    <w:rsid w:val="6A2922A9"/>
    <w:rsid w:val="6B2E2155"/>
    <w:rsid w:val="6B947BF6"/>
    <w:rsid w:val="6CD02EB0"/>
    <w:rsid w:val="6D3F6B0B"/>
    <w:rsid w:val="70F353BF"/>
    <w:rsid w:val="71900E5F"/>
    <w:rsid w:val="71D62D16"/>
    <w:rsid w:val="728A58AF"/>
    <w:rsid w:val="732B0E40"/>
    <w:rsid w:val="7350235A"/>
    <w:rsid w:val="74355A62"/>
    <w:rsid w:val="747D1FCC"/>
    <w:rsid w:val="74EC6C62"/>
    <w:rsid w:val="75651DC8"/>
    <w:rsid w:val="76C528D3"/>
    <w:rsid w:val="770C0F88"/>
    <w:rsid w:val="77C35AEB"/>
    <w:rsid w:val="78B21BAA"/>
    <w:rsid w:val="78FD502C"/>
    <w:rsid w:val="793547C6"/>
    <w:rsid w:val="7A7E75F9"/>
    <w:rsid w:val="7AD1051F"/>
    <w:rsid w:val="7B172640"/>
    <w:rsid w:val="7B57002A"/>
    <w:rsid w:val="7BC42FC3"/>
    <w:rsid w:val="7D5C52B5"/>
    <w:rsid w:val="7E026C41"/>
    <w:rsid w:val="7E0A553A"/>
    <w:rsid w:val="7EC16AFC"/>
    <w:rsid w:val="7F5F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1F31AE-D052-4E7D-B3AD-748012C1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widowControl/>
      <w:jc w:val="left"/>
      <w:outlineLvl w:val="0"/>
    </w:pPr>
    <w:rPr>
      <w:rFonts w:ascii="Arial" w:eastAsia="Arial" w:hAnsi="Arial"/>
      <w:b/>
      <w:kern w:val="44"/>
      <w:sz w:val="24"/>
      <w:lang w:eastAsia="en-US"/>
    </w:rPr>
  </w:style>
  <w:style w:type="paragraph" w:styleId="2">
    <w:name w:val="heading 2"/>
    <w:basedOn w:val="a"/>
    <w:next w:val="a"/>
    <w:qFormat/>
    <w:pPr>
      <w:keepNext/>
      <w:keepLines/>
      <w:widowControl/>
      <w:numPr>
        <w:numId w:val="1"/>
      </w:numPr>
      <w:tabs>
        <w:tab w:val="left" w:pos="420"/>
      </w:tabs>
      <w:jc w:val="left"/>
      <w:outlineLvl w:val="1"/>
    </w:pPr>
    <w:rPr>
      <w:rFonts w:ascii="Arial" w:eastAsia="Arial" w:hAnsi="Arial"/>
      <w:b/>
      <w:kern w:val="0"/>
      <w:sz w:val="24"/>
      <w:lang w:eastAsia="en-US"/>
    </w:rPr>
  </w:style>
  <w:style w:type="paragraph" w:styleId="3">
    <w:name w:val="heading 3"/>
    <w:basedOn w:val="a"/>
    <w:next w:val="a"/>
    <w:qFormat/>
    <w:pPr>
      <w:keepNext/>
      <w:keepLines/>
      <w:widowControl/>
      <w:spacing w:before="260" w:after="260" w:line="413" w:lineRule="auto"/>
      <w:jc w:val="left"/>
      <w:outlineLvl w:val="2"/>
    </w:pPr>
    <w:rPr>
      <w:rFonts w:ascii="Arial" w:hAnsi="Arial"/>
      <w:b/>
      <w:kern w:val="0"/>
      <w:lang w:eastAsia="en-US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rPr>
      <w:kern w:val="2"/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8">
    <w:name w:val="Subtitle"/>
    <w:basedOn w:val="a"/>
    <w:qFormat/>
    <w:pPr>
      <w:numPr>
        <w:numId w:val="2"/>
      </w:numPr>
      <w:tabs>
        <w:tab w:val="left" w:pos="425"/>
      </w:tabs>
    </w:pPr>
    <w:rPr>
      <w:b/>
      <w:i/>
      <w:sz w:val="28"/>
    </w:rPr>
  </w:style>
  <w:style w:type="paragraph" w:styleId="a9">
    <w:name w:val="annotation subject"/>
    <w:basedOn w:val="a3"/>
    <w:next w:val="a3"/>
    <w:rPr>
      <w:b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</w:rPr>
  </w:style>
  <w:style w:type="character" w:styleId="ac">
    <w:name w:val="page number"/>
    <w:basedOn w:val="a0"/>
  </w:style>
  <w:style w:type="character" w:styleId="ad">
    <w:name w:val="annotation reference"/>
    <w:rPr>
      <w:sz w:val="21"/>
    </w:rPr>
  </w:style>
  <w:style w:type="paragraph" w:customStyle="1" w:styleId="10">
    <w:name w:val="标题1"/>
    <w:basedOn w:val="a"/>
    <w:rPr>
      <w:b/>
      <w:sz w:val="28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styleId="ae">
    <w:name w:val="Revision"/>
    <w:rPr>
      <w:kern w:val="2"/>
      <w:sz w:val="21"/>
    </w:rPr>
  </w:style>
  <w:style w:type="paragraph" w:customStyle="1" w:styleId="af">
    <w:name w:val="普通正文"/>
    <w:basedOn w:val="a"/>
    <w:rPr>
      <w:sz w:val="24"/>
    </w:rPr>
  </w:style>
  <w:style w:type="paragraph" w:styleId="af0">
    <w:name w:val="List Paragraph"/>
    <w:basedOn w:val="a"/>
    <w:qFormat/>
    <w:pPr>
      <w:ind w:firstLineChars="200" w:firstLine="420"/>
    </w:pPr>
  </w:style>
  <w:style w:type="paragraph" w:customStyle="1" w:styleId="30">
    <w:name w:val="标题3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1600</Words>
  <Characters>1776</Characters>
  <Application>Microsoft Office Word</Application>
  <DocSecurity>0</DocSecurity>
  <PresentationFormat/>
  <Lines>479</Lines>
  <Paragraphs>227</Paragraphs>
  <Slides>0</Slides>
  <Notes>0</Notes>
  <HiddenSlides>0</HiddenSlides>
  <MMClips>0</MMClips>
  <ScaleCrop>false</ScaleCrop>
  <Manager/>
  <Company>MS User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曾智林</dc:creator>
  <cp:keywords/>
  <dc:description/>
  <cp:lastModifiedBy>宇 杜</cp:lastModifiedBy>
  <cp:revision>2</cp:revision>
  <cp:lastPrinted>2024-11-04T07:27:00Z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53D6175451344A1E9A84254FC91FC4D9_12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